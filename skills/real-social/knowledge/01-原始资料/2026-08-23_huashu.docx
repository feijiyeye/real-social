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00B9C2B">
      <w:pPr>
        <w:pStyle w:val="3"/>
      </w:pPr>
      <w:r>
        <w:rPr>
          <w:rFonts w:ascii="宋体" w:hAnsi="宋体" w:eastAsia="宋体"/>
          <w:sz w:val="32"/>
        </w:rPr>
        <w:t>一、开场与搭讪（Openers &amp; Approaches）</w:t>
      </w:r>
    </w:p>
    <w:p w14:paraId="65B9E969">
      <w:pPr>
        <w:pStyle w:val="4"/>
      </w:pPr>
      <w:r>
        <w:rPr>
          <w:rFonts w:ascii="宋体" w:hAnsi="宋体" w:eastAsia="宋体"/>
          <w:sz w:val="26"/>
        </w:rPr>
        <w:t>1.1 街搭经典开场</w:t>
      </w:r>
    </w:p>
    <w:p w14:paraId="025F9335">
      <w:pPr>
        <w:pStyle w:val="16"/>
        <w:numPr>
          <w:ilvl w:val="0"/>
          <w:numId w:val="7"/>
        </w:numPr>
        <w:tabs>
          <w:tab w:val="clear" w:pos="360"/>
        </w:tabs>
        <w:ind w:left="420" w:leftChars="0" w:hanging="420" w:firstLineChars="0"/>
      </w:pPr>
      <w:r>
        <w:rPr>
          <w:rFonts w:ascii="宋体" w:hAnsi="宋体" w:eastAsia="宋体"/>
          <w:sz w:val="21"/>
        </w:rPr>
        <w:t>别怕别怕，我不是推销，我本来是准备去那边打车回家了，感觉你风格像我喜欢那种，所以想过来认识一下。</w:t>
      </w:r>
    </w:p>
    <w:p w14:paraId="33FC796F">
      <w:pPr>
        <w:pStyle w:val="16"/>
        <w:numPr>
          <w:ilvl w:val="0"/>
          <w:numId w:val="7"/>
        </w:numPr>
        <w:tabs>
          <w:tab w:val="clear" w:pos="360"/>
        </w:tabs>
        <w:ind w:left="420" w:leftChars="0" w:hanging="420" w:firstLineChars="0"/>
      </w:pPr>
      <w:r>
        <w:rPr>
          <w:rFonts w:ascii="宋体" w:hAnsi="宋体" w:eastAsia="宋体"/>
          <w:sz w:val="21"/>
        </w:rPr>
        <w:t>你给我感觉独特。</w:t>
      </w:r>
    </w:p>
    <w:p w14:paraId="6C589D03">
      <w:pPr>
        <w:pStyle w:val="16"/>
        <w:numPr>
          <w:ilvl w:val="0"/>
          <w:numId w:val="7"/>
        </w:numPr>
        <w:tabs>
          <w:tab w:val="clear" w:pos="360"/>
        </w:tabs>
        <w:ind w:left="420" w:leftChars="0" w:hanging="420" w:firstLineChars="0"/>
      </w:pPr>
      <w:r>
        <w:rPr>
          <w:rFonts w:ascii="宋体" w:hAnsi="宋体" w:eastAsia="宋体"/>
          <w:sz w:val="21"/>
        </w:rPr>
        <w:t>作为正妹习惯</w:t>
      </w:r>
      <w:r>
        <w:rPr>
          <w:rFonts w:hint="eastAsia"/>
          <w:sz w:val="21"/>
          <w:lang w:val="en-US" w:eastAsia="zh-CN"/>
        </w:rPr>
        <w:t>了是么</w:t>
      </w:r>
      <w:r>
        <w:rPr>
          <w:rFonts w:ascii="宋体" w:hAnsi="宋体" w:eastAsia="宋体"/>
          <w:sz w:val="21"/>
        </w:rPr>
        <w:t>。</w:t>
      </w:r>
    </w:p>
    <w:p w14:paraId="3F8BEF86">
      <w:pPr>
        <w:pStyle w:val="16"/>
        <w:numPr>
          <w:ilvl w:val="0"/>
          <w:numId w:val="7"/>
        </w:numPr>
        <w:tabs>
          <w:tab w:val="clear" w:pos="360"/>
        </w:tabs>
        <w:ind w:left="420" w:leftChars="0" w:hanging="420" w:firstLineChars="0"/>
      </w:pPr>
      <w:r>
        <w:rPr>
          <w:rFonts w:ascii="宋体" w:hAnsi="宋体" w:eastAsia="宋体"/>
          <w:sz w:val="21"/>
        </w:rPr>
        <w:t>现在冷静下来了吗？</w:t>
      </w:r>
    </w:p>
    <w:p w14:paraId="6F1466A5">
      <w:pPr>
        <w:pStyle w:val="16"/>
        <w:numPr>
          <w:ilvl w:val="0"/>
          <w:numId w:val="7"/>
        </w:numPr>
        <w:tabs>
          <w:tab w:val="clear" w:pos="360"/>
        </w:tabs>
        <w:ind w:left="420" w:leftChars="0" w:hanging="420" w:firstLineChars="0"/>
      </w:pPr>
      <w:r>
        <w:rPr>
          <w:rFonts w:ascii="宋体" w:hAnsi="宋体" w:eastAsia="宋体"/>
          <w:sz w:val="21"/>
        </w:rPr>
        <w:t>不是只要来跟你说话，都叫搭讪哦。</w:t>
      </w:r>
    </w:p>
    <w:p w14:paraId="2DBA543E">
      <w:pPr>
        <w:pStyle w:val="16"/>
        <w:numPr>
          <w:ilvl w:val="0"/>
          <w:numId w:val="7"/>
        </w:numPr>
        <w:tabs>
          <w:tab w:val="clear" w:pos="360"/>
        </w:tabs>
        <w:ind w:left="420" w:leftChars="0" w:hanging="420" w:firstLineChars="0"/>
      </w:pPr>
      <w:r>
        <w:rPr>
          <w:rFonts w:ascii="宋体" w:hAnsi="宋体" w:eastAsia="宋体"/>
          <w:sz w:val="21"/>
        </w:rPr>
        <w:t>停止你的懵。</w:t>
      </w:r>
    </w:p>
    <w:p w14:paraId="079BF36D">
      <w:pPr>
        <w:pStyle w:val="16"/>
        <w:numPr>
          <w:ilvl w:val="0"/>
          <w:numId w:val="7"/>
        </w:numPr>
        <w:tabs>
          <w:tab w:val="clear" w:pos="360"/>
        </w:tabs>
        <w:ind w:left="420" w:leftChars="0" w:hanging="420" w:firstLineChars="0"/>
      </w:pPr>
      <w:r>
        <w:rPr>
          <w:rFonts w:ascii="宋体" w:hAnsi="宋体" w:eastAsia="宋体"/>
          <w:sz w:val="21"/>
        </w:rPr>
        <w:t>没好好聊聊。</w:t>
      </w:r>
    </w:p>
    <w:p w14:paraId="46E02BDF">
      <w:pPr>
        <w:pStyle w:val="4"/>
      </w:pPr>
      <w:r>
        <w:rPr>
          <w:rFonts w:ascii="宋体" w:hAnsi="宋体" w:eastAsia="宋体"/>
          <w:sz w:val="26"/>
        </w:rPr>
        <w:t>1.</w:t>
      </w:r>
      <w:r>
        <w:rPr>
          <w:rFonts w:hint="eastAsia" w:ascii="宋体" w:hAnsi="宋体" w:eastAsia="宋体"/>
          <w:sz w:val="26"/>
          <w:lang w:val="en-US" w:eastAsia="zh-CN"/>
        </w:rPr>
        <w:t>2</w:t>
      </w:r>
      <w:r>
        <w:rPr>
          <w:rFonts w:ascii="宋体" w:hAnsi="宋体" w:eastAsia="宋体"/>
          <w:sz w:val="26"/>
        </w:rPr>
        <w:t xml:space="preserve"> 微信/社交软件转场</w:t>
      </w:r>
    </w:p>
    <w:p w14:paraId="05E0016F">
      <w:pPr>
        <w:pStyle w:val="16"/>
        <w:numPr>
          <w:ilvl w:val="0"/>
          <w:numId w:val="7"/>
        </w:numPr>
        <w:ind w:left="420" w:leftChars="0" w:hanging="420" w:firstLineChars="0"/>
      </w:pPr>
      <w:r>
        <w:rPr>
          <w:rFonts w:ascii="宋体" w:hAnsi="宋体" w:eastAsia="宋体"/>
          <w:sz w:val="21"/>
        </w:rPr>
        <w:t>微信先不急……我可能比较喜欢当面接触。</w:t>
      </w:r>
    </w:p>
    <w:p w14:paraId="160E2AF1">
      <w:pPr>
        <w:pStyle w:val="16"/>
        <w:numPr>
          <w:ilvl w:val="0"/>
          <w:numId w:val="7"/>
        </w:numPr>
        <w:ind w:left="420" w:leftChars="0" w:hanging="420" w:firstLineChars="0"/>
      </w:pPr>
      <w:r>
        <w:rPr>
          <w:rFonts w:ascii="宋体" w:hAnsi="宋体" w:eastAsia="宋体"/>
          <w:sz w:val="21"/>
        </w:rPr>
        <w:t>发神秘代码/换个地调度/换个地了解你。</w:t>
      </w:r>
    </w:p>
    <w:p w14:paraId="444B6882">
      <w:pPr>
        <w:pStyle w:val="16"/>
        <w:numPr>
          <w:ilvl w:val="0"/>
          <w:numId w:val="7"/>
        </w:numPr>
        <w:ind w:left="420" w:leftChars="0" w:hanging="420" w:firstLineChars="0"/>
      </w:pPr>
      <w:r>
        <w:rPr>
          <w:rFonts w:ascii="宋体" w:hAnsi="宋体" w:eastAsia="宋体"/>
          <w:sz w:val="21"/>
        </w:rPr>
        <w:t>（请问是哪位）未来的（）。</w:t>
      </w:r>
    </w:p>
    <w:p w14:paraId="41EC8CCF">
      <w:pPr>
        <w:pStyle w:val="4"/>
      </w:pPr>
      <w:r>
        <w:rPr>
          <w:rFonts w:ascii="宋体" w:hAnsi="宋体" w:eastAsia="宋体"/>
          <w:sz w:val="26"/>
        </w:rPr>
        <w:t>1.</w:t>
      </w:r>
      <w:r>
        <w:rPr>
          <w:rFonts w:hint="eastAsia" w:ascii="宋体" w:hAnsi="宋体" w:eastAsia="宋体"/>
          <w:sz w:val="26"/>
          <w:lang w:val="en-US" w:eastAsia="zh-CN"/>
        </w:rPr>
        <w:t>3</w:t>
      </w:r>
      <w:r>
        <w:rPr>
          <w:rFonts w:ascii="宋体" w:hAnsi="宋体" w:eastAsia="宋体"/>
          <w:sz w:val="26"/>
        </w:rPr>
        <w:t xml:space="preserve"> 开场同理心与破冰</w:t>
      </w:r>
    </w:p>
    <w:p w14:paraId="3F5A9A3E">
      <w:pPr>
        <w:pStyle w:val="16"/>
        <w:numPr>
          <w:ilvl w:val="0"/>
          <w:numId w:val="7"/>
        </w:numPr>
        <w:ind w:left="420" w:leftChars="0" w:hanging="420" w:firstLineChars="0"/>
      </w:pPr>
      <w:r>
        <w:rPr>
          <w:rFonts w:ascii="宋体" w:hAnsi="宋体" w:eastAsia="宋体"/>
          <w:sz w:val="21"/>
        </w:rPr>
        <w:t>下次我注意，你会尴尬吗？</w:t>
      </w:r>
    </w:p>
    <w:p w14:paraId="0B54EC63">
      <w:pPr>
        <w:pStyle w:val="16"/>
        <w:numPr>
          <w:ilvl w:val="0"/>
          <w:numId w:val="7"/>
        </w:numPr>
        <w:ind w:left="420" w:leftChars="0" w:hanging="420" w:firstLineChars="0"/>
      </w:pPr>
      <w:r>
        <w:rPr>
          <w:rFonts w:ascii="宋体" w:hAnsi="宋体" w:eastAsia="宋体"/>
          <w:sz w:val="21"/>
        </w:rPr>
        <w:t>（对方说社恐）这不好，得改，我来带领，我来带带你。</w:t>
      </w:r>
    </w:p>
    <w:p w14:paraId="3EE6A594">
      <w:pPr>
        <w:pStyle w:val="16"/>
        <w:numPr>
          <w:ilvl w:val="0"/>
          <w:numId w:val="7"/>
        </w:numPr>
        <w:ind w:left="420" w:leftChars="0" w:hanging="420" w:firstLineChars="0"/>
      </w:pPr>
      <w:r>
        <w:rPr>
          <w:rFonts w:ascii="宋体" w:hAnsi="宋体" w:eastAsia="宋体"/>
          <w:sz w:val="21"/>
        </w:rPr>
        <w:t>（社恐类型）学会勇敢你要。</w:t>
      </w:r>
    </w:p>
    <w:p w14:paraId="48F4651F">
      <w:pPr>
        <w:pStyle w:val="16"/>
        <w:numPr>
          <w:ilvl w:val="0"/>
          <w:numId w:val="7"/>
        </w:numPr>
        <w:ind w:left="420" w:leftChars="0" w:hanging="420" w:firstLineChars="0"/>
      </w:pPr>
      <w:r>
        <w:rPr>
          <w:rFonts w:ascii="宋体" w:hAnsi="宋体" w:eastAsia="宋体"/>
          <w:sz w:val="21"/>
        </w:rPr>
        <w:t>不是好习惯，总要学会长大。</w:t>
      </w:r>
    </w:p>
    <w:p w14:paraId="78BF0BFA">
      <w:pPr>
        <w:pStyle w:val="4"/>
      </w:pPr>
      <w:r>
        <w:rPr>
          <w:rFonts w:ascii="宋体" w:hAnsi="宋体" w:eastAsia="宋体"/>
          <w:sz w:val="26"/>
        </w:rPr>
        <w:t>1.</w:t>
      </w:r>
      <w:r>
        <w:rPr>
          <w:rFonts w:hint="eastAsia" w:ascii="宋体" w:hAnsi="宋体" w:eastAsia="宋体"/>
          <w:sz w:val="26"/>
          <w:lang w:val="en-US" w:eastAsia="zh-CN"/>
        </w:rPr>
        <w:t>4</w:t>
      </w:r>
      <w:r>
        <w:rPr>
          <w:rFonts w:ascii="宋体" w:hAnsi="宋体" w:eastAsia="宋体"/>
          <w:sz w:val="26"/>
        </w:rPr>
        <w:t xml:space="preserve"> 关系筛选开场</w:t>
      </w:r>
    </w:p>
    <w:p w14:paraId="173FBF05">
      <w:pPr>
        <w:pStyle w:val="16"/>
        <w:numPr>
          <w:ilvl w:val="0"/>
          <w:numId w:val="7"/>
        </w:numPr>
        <w:ind w:left="420" w:leftChars="0" w:hanging="420" w:firstLineChars="0"/>
      </w:pPr>
      <w:r>
        <w:rPr>
          <w:rFonts w:ascii="宋体" w:hAnsi="宋体" w:eastAsia="宋体"/>
          <w:sz w:val="21"/>
        </w:rPr>
        <w:t>我不是来找你做朋友的，我觉得聊不来我可能就直接走了。</w:t>
      </w:r>
    </w:p>
    <w:p w14:paraId="3385DEF1"/>
    <w:p w14:paraId="1F8E95E0">
      <w:pPr>
        <w:pStyle w:val="3"/>
      </w:pPr>
      <w:r>
        <w:rPr>
          <w:rFonts w:ascii="宋体" w:hAnsi="宋体" w:eastAsia="宋体"/>
          <w:sz w:val="32"/>
        </w:rPr>
        <w:t>二、假评与推拉（False Appraisal &amp; Push-Pull）</w:t>
      </w:r>
    </w:p>
    <w:p w14:paraId="04027295">
      <w:pPr>
        <w:pStyle w:val="4"/>
        <w:rPr>
          <w:rFonts w:ascii="宋体" w:hAnsi="宋体" w:eastAsia="宋体"/>
          <w:sz w:val="26"/>
        </w:rPr>
      </w:pPr>
      <w:r>
        <w:rPr>
          <w:rFonts w:ascii="宋体" w:hAnsi="宋体" w:eastAsia="宋体"/>
          <w:sz w:val="26"/>
        </w:rPr>
        <w:t>2.1 形象类假评</w:t>
      </w:r>
    </w:p>
    <w:p w14:paraId="639E1367">
      <w:pPr>
        <w:pStyle w:val="16"/>
        <w:numPr>
          <w:ilvl w:val="0"/>
          <w:numId w:val="8"/>
        </w:numPr>
        <w:ind w:left="420" w:leftChars="0" w:hanging="420" w:firstLineChars="0"/>
        <w:rPr>
          <w:rFonts w:hint="default" w:ascii="宋体" w:hAnsi="宋体" w:eastAsia="宋体"/>
          <w:sz w:val="21"/>
          <w:lang w:val="en-US" w:eastAsia="zh-CN"/>
        </w:rPr>
      </w:pPr>
      <w:r>
        <w:rPr>
          <w:rFonts w:hint="eastAsia" w:ascii="宋体" w:hAnsi="宋体" w:eastAsia="宋体"/>
          <w:sz w:val="21"/>
          <w:lang w:val="en-US" w:eastAsia="zh-CN"/>
        </w:rPr>
        <w:t>精装朋友圈</w:t>
      </w:r>
    </w:p>
    <w:p w14:paraId="24CDB443">
      <w:pPr>
        <w:pStyle w:val="16"/>
        <w:numPr>
          <w:ilvl w:val="0"/>
          <w:numId w:val="8"/>
        </w:numPr>
        <w:ind w:left="420" w:leftChars="0" w:hanging="420" w:firstLineChars="0"/>
      </w:pPr>
      <w:r>
        <w:rPr>
          <w:rFonts w:ascii="宋体" w:hAnsi="宋体" w:eastAsia="宋体"/>
          <w:sz w:val="21"/>
        </w:rPr>
        <w:t>感觉你挺高能量的（针对健身/阳光朋友圈）</w:t>
      </w:r>
      <w:bookmarkStart w:id="0" w:name="_GoBack"/>
      <w:bookmarkEnd w:id="0"/>
      <w:r>
        <w:rPr>
          <w:rFonts w:ascii="宋体" w:hAnsi="宋体" w:eastAsia="宋体"/>
          <w:sz w:val="21"/>
        </w:rPr>
        <w:t>。</w:t>
      </w:r>
    </w:p>
    <w:p w14:paraId="40D665E4">
      <w:pPr>
        <w:pStyle w:val="16"/>
        <w:numPr>
          <w:ilvl w:val="0"/>
          <w:numId w:val="8"/>
        </w:numPr>
        <w:ind w:left="420" w:leftChars="0" w:hanging="420" w:firstLineChars="0"/>
      </w:pPr>
      <w:r>
        <w:rPr>
          <w:rFonts w:ascii="宋体" w:hAnsi="宋体" w:eastAsia="宋体"/>
          <w:sz w:val="21"/>
        </w:rPr>
        <w:t>你像个做第一排的好学生。</w:t>
      </w:r>
    </w:p>
    <w:p w14:paraId="7E088150">
      <w:pPr>
        <w:pStyle w:val="16"/>
        <w:numPr>
          <w:ilvl w:val="0"/>
          <w:numId w:val="8"/>
        </w:numPr>
        <w:ind w:left="420" w:leftChars="0" w:hanging="420" w:firstLineChars="0"/>
      </w:pPr>
      <w:r>
        <w:rPr>
          <w:rFonts w:ascii="宋体" w:hAnsi="宋体" w:eastAsia="宋体"/>
          <w:sz w:val="21"/>
        </w:rPr>
        <w:t>你像个萨摩耶伪装的贵宾犬。</w:t>
      </w:r>
    </w:p>
    <w:p w14:paraId="0E332C59">
      <w:pPr>
        <w:pStyle w:val="16"/>
        <w:numPr>
          <w:ilvl w:val="0"/>
          <w:numId w:val="8"/>
        </w:numPr>
        <w:ind w:left="420" w:leftChars="0" w:hanging="420" w:firstLineChars="0"/>
      </w:pPr>
      <w:r>
        <w:rPr>
          <w:rFonts w:ascii="宋体" w:hAnsi="宋体" w:eastAsia="宋体"/>
          <w:sz w:val="21"/>
        </w:rPr>
        <w:t>你看着挺细的（观察对方健身照细节）。</w:t>
      </w:r>
    </w:p>
    <w:p w14:paraId="2CCEB74C">
      <w:pPr>
        <w:pStyle w:val="16"/>
        <w:numPr>
          <w:ilvl w:val="0"/>
          <w:numId w:val="8"/>
        </w:numPr>
        <w:ind w:left="420" w:leftChars="0" w:hanging="420" w:firstLineChars="0"/>
      </w:pPr>
      <w:r>
        <w:rPr>
          <w:rFonts w:ascii="宋体" w:hAnsi="宋体" w:eastAsia="宋体"/>
          <w:sz w:val="21"/>
        </w:rPr>
        <w:t>你的笑容和小金毛一样治愈（针对头像或笑容照）。</w:t>
      </w:r>
    </w:p>
    <w:p w14:paraId="25247A05">
      <w:pPr>
        <w:pStyle w:val="16"/>
        <w:numPr>
          <w:ilvl w:val="0"/>
          <w:numId w:val="8"/>
        </w:numPr>
        <w:ind w:left="420" w:leftChars="0" w:hanging="420" w:firstLineChars="0"/>
      </w:pPr>
      <w:r>
        <w:rPr>
          <w:rFonts w:ascii="宋体" w:hAnsi="宋体" w:eastAsia="宋体"/>
          <w:sz w:val="21"/>
        </w:rPr>
        <w:t>感觉你像那种经常宅家的社恐妹。</w:t>
      </w:r>
    </w:p>
    <w:p w14:paraId="03128684">
      <w:pPr>
        <w:pStyle w:val="16"/>
        <w:numPr>
          <w:ilvl w:val="0"/>
          <w:numId w:val="8"/>
        </w:numPr>
        <w:ind w:left="420" w:leftChars="0" w:hanging="420" w:firstLineChars="0"/>
      </w:pPr>
      <w:r>
        <w:rPr>
          <w:rFonts w:ascii="宋体" w:hAnsi="宋体" w:eastAsia="宋体"/>
          <w:sz w:val="21"/>
        </w:rPr>
        <w:t>你像个快乐小狗。</w:t>
      </w:r>
    </w:p>
    <w:p w14:paraId="68179EBD">
      <w:pPr>
        <w:pStyle w:val="16"/>
        <w:numPr>
          <w:ilvl w:val="0"/>
          <w:numId w:val="8"/>
        </w:numPr>
        <w:ind w:left="420" w:leftChars="0" w:hanging="420" w:firstLineChars="0"/>
      </w:pPr>
      <w:r>
        <w:rPr>
          <w:rFonts w:ascii="宋体" w:hAnsi="宋体" w:eastAsia="宋体"/>
          <w:sz w:val="21"/>
        </w:rPr>
        <w:t>你看起来更偏小只的狗。</w:t>
      </w:r>
    </w:p>
    <w:p w14:paraId="664AA7AB">
      <w:pPr>
        <w:pStyle w:val="16"/>
        <w:numPr>
          <w:ilvl w:val="0"/>
          <w:numId w:val="8"/>
        </w:numPr>
        <w:ind w:left="420" w:leftChars="0" w:hanging="420" w:firstLineChars="0"/>
      </w:pPr>
      <w:r>
        <w:rPr>
          <w:rFonts w:ascii="宋体" w:hAnsi="宋体" w:eastAsia="宋体"/>
          <w:sz w:val="21"/>
        </w:rPr>
        <w:t>感觉你没有（E罩杯）。</w:t>
      </w:r>
    </w:p>
    <w:p w14:paraId="6CD71031">
      <w:pPr>
        <w:pStyle w:val="16"/>
        <w:numPr>
          <w:ilvl w:val="0"/>
          <w:numId w:val="8"/>
        </w:numPr>
        <w:ind w:left="420" w:leftChars="0" w:hanging="420" w:firstLineChars="0"/>
      </w:pPr>
      <w:r>
        <w:rPr>
          <w:rFonts w:ascii="宋体" w:hAnsi="宋体" w:eastAsia="宋体"/>
          <w:sz w:val="21"/>
        </w:rPr>
        <w:t>看在你是少妇的份上原谅你吧。</w:t>
      </w:r>
    </w:p>
    <w:p w14:paraId="762D6BA2">
      <w:pPr>
        <w:pStyle w:val="16"/>
        <w:numPr>
          <w:ilvl w:val="0"/>
          <w:numId w:val="8"/>
        </w:numPr>
        <w:ind w:left="420" w:leftChars="0" w:hanging="420" w:firstLineChars="0"/>
      </w:pPr>
      <w:r>
        <w:rPr>
          <w:rFonts w:ascii="宋体" w:hAnsi="宋体" w:eastAsia="宋体"/>
          <w:sz w:val="21"/>
        </w:rPr>
        <w:t>清澈愚蠢。</w:t>
      </w:r>
    </w:p>
    <w:p w14:paraId="5BC9F1D0">
      <w:pPr>
        <w:pStyle w:val="16"/>
        <w:numPr>
          <w:ilvl w:val="0"/>
          <w:numId w:val="8"/>
        </w:numPr>
        <w:ind w:left="420" w:leftChars="0" w:hanging="420" w:firstLineChars="0"/>
      </w:pPr>
      <w:r>
        <w:rPr>
          <w:rFonts w:ascii="宋体" w:hAnsi="宋体" w:eastAsia="宋体"/>
          <w:sz w:val="21"/>
        </w:rPr>
        <w:t>有点像那种清澈愚蠢的大学生。</w:t>
      </w:r>
    </w:p>
    <w:p w14:paraId="691B6AEB">
      <w:pPr>
        <w:pStyle w:val="16"/>
        <w:numPr>
          <w:ilvl w:val="0"/>
          <w:numId w:val="8"/>
        </w:numPr>
        <w:ind w:left="420" w:leftChars="0" w:hanging="420" w:firstLineChars="0"/>
      </w:pPr>
      <w:r>
        <w:rPr>
          <w:rFonts w:ascii="宋体" w:hAnsi="宋体" w:eastAsia="宋体"/>
          <w:sz w:val="21"/>
        </w:rPr>
        <w:t>你的照片看上去挺瘦的。</w:t>
      </w:r>
    </w:p>
    <w:p w14:paraId="1C5BE446">
      <w:pPr>
        <w:pStyle w:val="16"/>
        <w:numPr>
          <w:ilvl w:val="0"/>
          <w:numId w:val="8"/>
        </w:numPr>
        <w:ind w:left="420" w:leftChars="0" w:hanging="420" w:firstLineChars="0"/>
      </w:pPr>
      <w:r>
        <w:rPr>
          <w:rFonts w:ascii="宋体" w:hAnsi="宋体" w:eastAsia="宋体"/>
          <w:sz w:val="21"/>
        </w:rPr>
        <w:t>你的照片看上去挺瘦的。（带有失格意味）</w:t>
      </w:r>
    </w:p>
    <w:p w14:paraId="0C741C23">
      <w:pPr>
        <w:pStyle w:val="16"/>
        <w:numPr>
          <w:ilvl w:val="0"/>
          <w:numId w:val="8"/>
        </w:numPr>
        <w:ind w:left="420" w:leftChars="0" w:hanging="420" w:firstLineChars="0"/>
      </w:pPr>
      <w:r>
        <w:rPr>
          <w:rFonts w:ascii="宋体" w:hAnsi="宋体" w:eastAsia="宋体"/>
          <w:sz w:val="21"/>
        </w:rPr>
        <w:t>这么早睡觉，那你难道是老年人啊？</w:t>
      </w:r>
    </w:p>
    <w:p w14:paraId="3CE03B1E">
      <w:pPr>
        <w:pStyle w:val="16"/>
        <w:numPr>
          <w:ilvl w:val="0"/>
          <w:numId w:val="8"/>
        </w:numPr>
        <w:ind w:left="420" w:leftChars="0" w:hanging="420" w:firstLineChars="0"/>
      </w:pPr>
      <w:r>
        <w:rPr>
          <w:rFonts w:ascii="宋体" w:hAnsi="宋体" w:eastAsia="宋体"/>
          <w:sz w:val="21"/>
        </w:rPr>
        <w:t>你像猫咪。</w:t>
      </w:r>
    </w:p>
    <w:p w14:paraId="6017DE6C">
      <w:pPr>
        <w:pStyle w:val="16"/>
        <w:numPr>
          <w:ilvl w:val="0"/>
          <w:numId w:val="8"/>
        </w:numPr>
        <w:ind w:left="420" w:leftChars="0" w:hanging="420" w:firstLineChars="0"/>
      </w:pPr>
      <w:r>
        <w:rPr>
          <w:rFonts w:ascii="宋体" w:hAnsi="宋体" w:eastAsia="宋体"/>
          <w:sz w:val="21"/>
        </w:rPr>
        <w:t>你太细狗了，有点营养不良。</w:t>
      </w:r>
    </w:p>
    <w:p w14:paraId="325B4E16">
      <w:pPr>
        <w:pStyle w:val="16"/>
        <w:numPr>
          <w:ilvl w:val="0"/>
          <w:numId w:val="8"/>
        </w:numPr>
        <w:ind w:left="420" w:leftChars="0" w:hanging="420" w:firstLineChars="0"/>
      </w:pPr>
      <w:r>
        <w:rPr>
          <w:rFonts w:ascii="宋体" w:hAnsi="宋体" w:eastAsia="宋体"/>
          <w:sz w:val="21"/>
        </w:rPr>
        <w:t>感觉你风格挺酷的，有点像二次元/初中生。</w:t>
      </w:r>
    </w:p>
    <w:p w14:paraId="36C3B171">
      <w:pPr>
        <w:pStyle w:val="16"/>
        <w:numPr>
          <w:ilvl w:val="0"/>
          <w:numId w:val="8"/>
        </w:numPr>
        <w:ind w:left="420" w:leftChars="0" w:hanging="420" w:firstLineChars="0"/>
      </w:pPr>
      <w:r>
        <w:rPr>
          <w:rFonts w:ascii="宋体" w:hAnsi="宋体" w:eastAsia="宋体"/>
          <w:sz w:val="21"/>
        </w:rPr>
        <w:t>感觉你有点像那种二次元。</w:t>
      </w:r>
    </w:p>
    <w:p w14:paraId="1CE3856F">
      <w:pPr>
        <w:pStyle w:val="16"/>
        <w:numPr>
          <w:ilvl w:val="0"/>
          <w:numId w:val="8"/>
        </w:numPr>
        <w:ind w:left="420" w:leftChars="0" w:hanging="420" w:firstLineChars="0"/>
      </w:pPr>
      <w:r>
        <w:rPr>
          <w:rFonts w:ascii="宋体" w:hAnsi="宋体" w:eastAsia="宋体"/>
          <w:sz w:val="21"/>
        </w:rPr>
        <w:t>感觉你头发有点少。</w:t>
      </w:r>
    </w:p>
    <w:p w14:paraId="4ECD8F8D">
      <w:pPr>
        <w:pStyle w:val="16"/>
        <w:numPr>
          <w:ilvl w:val="0"/>
          <w:numId w:val="8"/>
        </w:numPr>
        <w:ind w:left="420" w:leftChars="0" w:hanging="420" w:firstLineChars="0"/>
      </w:pPr>
      <w:r>
        <w:rPr>
          <w:rFonts w:ascii="宋体" w:hAnsi="宋体" w:eastAsia="宋体"/>
          <w:sz w:val="21"/>
        </w:rPr>
        <w:t>感觉你发际线有点高。</w:t>
      </w:r>
    </w:p>
    <w:p w14:paraId="0A3DC48E">
      <w:pPr>
        <w:pStyle w:val="16"/>
        <w:numPr>
          <w:ilvl w:val="0"/>
          <w:numId w:val="8"/>
        </w:numPr>
        <w:ind w:left="420" w:leftChars="0" w:hanging="420" w:firstLineChars="0"/>
      </w:pPr>
      <w:r>
        <w:rPr>
          <w:rFonts w:ascii="宋体" w:hAnsi="宋体" w:eastAsia="宋体"/>
          <w:sz w:val="21"/>
        </w:rPr>
        <w:t>感觉你额头有点大。</w:t>
      </w:r>
    </w:p>
    <w:p w14:paraId="34AC7ED8">
      <w:pPr>
        <w:pStyle w:val="16"/>
        <w:numPr>
          <w:ilvl w:val="0"/>
          <w:numId w:val="8"/>
        </w:numPr>
        <w:ind w:left="420" w:leftChars="0" w:hanging="420" w:firstLineChars="0"/>
      </w:pPr>
      <w:r>
        <w:rPr>
          <w:rFonts w:ascii="宋体" w:hAnsi="宋体" w:eastAsia="宋体"/>
          <w:sz w:val="21"/>
        </w:rPr>
        <w:t>你今天穿搭挺小学生的。</w:t>
      </w:r>
    </w:p>
    <w:p w14:paraId="23790E48">
      <w:pPr>
        <w:pStyle w:val="16"/>
        <w:numPr>
          <w:ilvl w:val="0"/>
          <w:numId w:val="8"/>
        </w:numPr>
        <w:ind w:left="420" w:leftChars="0" w:hanging="420" w:firstLineChars="0"/>
      </w:pPr>
      <w:r>
        <w:rPr>
          <w:rFonts w:ascii="宋体" w:hAnsi="宋体" w:eastAsia="宋体"/>
          <w:sz w:val="21"/>
        </w:rPr>
        <w:t>感觉更小学生一点。</w:t>
      </w:r>
    </w:p>
    <w:p w14:paraId="2B8A4112">
      <w:pPr>
        <w:pStyle w:val="4"/>
      </w:pPr>
      <w:r>
        <w:rPr>
          <w:rFonts w:ascii="宋体" w:hAnsi="宋体" w:eastAsia="宋体"/>
          <w:sz w:val="26"/>
        </w:rPr>
        <w:t>2.2 反差/属性类假评</w:t>
      </w:r>
    </w:p>
    <w:p w14:paraId="54ED1CE5">
      <w:pPr>
        <w:pStyle w:val="16"/>
        <w:numPr>
          <w:ilvl w:val="0"/>
          <w:numId w:val="8"/>
        </w:numPr>
        <w:ind w:left="420" w:leftChars="0" w:hanging="420" w:firstLineChars="0"/>
      </w:pPr>
      <w:r>
        <w:rPr>
          <w:rFonts w:ascii="宋体" w:hAnsi="宋体" w:eastAsia="宋体"/>
          <w:sz w:val="21"/>
        </w:rPr>
        <w:t>你像个网恋高手（针对网感照）。</w:t>
      </w:r>
    </w:p>
    <w:p w14:paraId="076EE8A3">
      <w:pPr>
        <w:pStyle w:val="16"/>
        <w:numPr>
          <w:ilvl w:val="0"/>
          <w:numId w:val="8"/>
        </w:numPr>
        <w:ind w:left="420" w:leftChars="0" w:hanging="420" w:firstLineChars="0"/>
      </w:pPr>
      <w:r>
        <w:rPr>
          <w:rFonts w:ascii="宋体" w:hAnsi="宋体" w:eastAsia="宋体"/>
          <w:sz w:val="21"/>
        </w:rPr>
        <w:t>你看着不像好学生啊，家长能相信你吗？</w:t>
      </w:r>
    </w:p>
    <w:p w14:paraId="5178EEDE">
      <w:pPr>
        <w:pStyle w:val="16"/>
        <w:numPr>
          <w:ilvl w:val="0"/>
          <w:numId w:val="8"/>
        </w:numPr>
        <w:ind w:left="420" w:leftChars="0" w:hanging="420" w:firstLineChars="0"/>
      </w:pPr>
      <w:r>
        <w:rPr>
          <w:rFonts w:ascii="宋体" w:hAnsi="宋体" w:eastAsia="宋体"/>
          <w:sz w:val="21"/>
        </w:rPr>
        <w:t>你声音怎么像打了内固醇（针对健身教练）。</w:t>
      </w:r>
    </w:p>
    <w:p w14:paraId="05D98FEC">
      <w:pPr>
        <w:pStyle w:val="16"/>
        <w:numPr>
          <w:ilvl w:val="0"/>
          <w:numId w:val="8"/>
        </w:numPr>
        <w:ind w:left="420" w:leftChars="0" w:hanging="420" w:firstLineChars="0"/>
      </w:pPr>
      <w:r>
        <w:rPr>
          <w:rFonts w:ascii="宋体" w:hAnsi="宋体" w:eastAsia="宋体"/>
          <w:sz w:val="21"/>
        </w:rPr>
        <w:t>你怎么像个老奶奶（针对某些老气穿搭）。</w:t>
      </w:r>
    </w:p>
    <w:p w14:paraId="3856C3B9">
      <w:pPr>
        <w:pStyle w:val="16"/>
        <w:numPr>
          <w:ilvl w:val="0"/>
          <w:numId w:val="8"/>
        </w:numPr>
        <w:ind w:left="420" w:leftChars="0" w:hanging="420" w:firstLineChars="0"/>
      </w:pPr>
      <w:r>
        <w:rPr>
          <w:rFonts w:ascii="宋体" w:hAnsi="宋体" w:eastAsia="宋体"/>
          <w:sz w:val="21"/>
        </w:rPr>
        <w:t>感觉你像是个打杂的（打压对方职业光环）。</w:t>
      </w:r>
    </w:p>
    <w:p w14:paraId="51749932">
      <w:pPr>
        <w:pStyle w:val="16"/>
        <w:numPr>
          <w:ilvl w:val="0"/>
          <w:numId w:val="8"/>
        </w:numPr>
        <w:ind w:left="420" w:leftChars="0" w:hanging="420" w:firstLineChars="0"/>
      </w:pPr>
      <w:r>
        <w:rPr>
          <w:rFonts w:ascii="宋体" w:hAnsi="宋体" w:eastAsia="宋体"/>
          <w:sz w:val="21"/>
        </w:rPr>
        <w:t>你声音比较适合网恋。</w:t>
      </w:r>
    </w:p>
    <w:p w14:paraId="713ABC30">
      <w:pPr>
        <w:pStyle w:val="16"/>
        <w:numPr>
          <w:ilvl w:val="0"/>
          <w:numId w:val="8"/>
        </w:numPr>
        <w:ind w:left="420" w:leftChars="0" w:hanging="420" w:firstLineChars="0"/>
      </w:pPr>
      <w:r>
        <w:rPr>
          <w:rFonts w:ascii="宋体" w:hAnsi="宋体" w:eastAsia="宋体"/>
          <w:sz w:val="21"/>
        </w:rPr>
        <w:t>你这种穿搭像个小学生甜妹。</w:t>
      </w:r>
    </w:p>
    <w:p w14:paraId="2546C593">
      <w:pPr>
        <w:pStyle w:val="16"/>
        <w:numPr>
          <w:ilvl w:val="0"/>
          <w:numId w:val="8"/>
        </w:numPr>
        <w:ind w:left="420" w:leftChars="0" w:hanging="420" w:firstLineChars="0"/>
      </w:pPr>
      <w:r>
        <w:rPr>
          <w:rFonts w:ascii="宋体" w:hAnsi="宋体" w:eastAsia="宋体"/>
          <w:sz w:val="21"/>
        </w:rPr>
        <w:t>说明你很少被男人撩。</w:t>
      </w:r>
    </w:p>
    <w:p w14:paraId="3CBC75A6">
      <w:pPr>
        <w:pStyle w:val="16"/>
        <w:numPr>
          <w:ilvl w:val="0"/>
          <w:numId w:val="8"/>
        </w:numPr>
        <w:ind w:left="420" w:leftChars="0" w:hanging="420" w:firstLineChars="0"/>
      </w:pPr>
      <w:r>
        <w:rPr>
          <w:rFonts w:ascii="宋体" w:hAnsi="宋体" w:eastAsia="宋体"/>
          <w:sz w:val="21"/>
        </w:rPr>
        <w:t>感觉你像那种喜欢摸鱼的。</w:t>
      </w:r>
    </w:p>
    <w:p w14:paraId="6C20EDDE">
      <w:pPr>
        <w:pStyle w:val="4"/>
      </w:pPr>
      <w:r>
        <w:rPr>
          <w:rFonts w:ascii="宋体" w:hAnsi="宋体" w:eastAsia="宋体"/>
          <w:sz w:val="26"/>
        </w:rPr>
        <w:t>2.3 即时互动类假评</w:t>
      </w:r>
    </w:p>
    <w:p w14:paraId="120117F5">
      <w:pPr>
        <w:pStyle w:val="16"/>
        <w:numPr>
          <w:ilvl w:val="0"/>
          <w:numId w:val="8"/>
        </w:numPr>
        <w:ind w:left="420" w:leftChars="0" w:hanging="420" w:firstLineChars="0"/>
      </w:pPr>
      <w:r>
        <w:rPr>
          <w:rFonts w:ascii="宋体" w:hAnsi="宋体" w:eastAsia="宋体"/>
          <w:sz w:val="21"/>
        </w:rPr>
        <w:t>你是不是走后门进的（针对身材/长相与环境不符）？</w:t>
      </w:r>
    </w:p>
    <w:p w14:paraId="77A67967">
      <w:pPr>
        <w:pStyle w:val="16"/>
        <w:numPr>
          <w:ilvl w:val="0"/>
          <w:numId w:val="8"/>
        </w:numPr>
        <w:ind w:left="420" w:leftChars="0" w:hanging="420" w:firstLineChars="0"/>
      </w:pPr>
      <w:r>
        <w:rPr>
          <w:rFonts w:ascii="宋体" w:hAnsi="宋体" w:eastAsia="宋体"/>
          <w:sz w:val="21"/>
        </w:rPr>
        <w:t>感觉你有点笨手笨脚的（针对对方操作失误）。</w:t>
      </w:r>
    </w:p>
    <w:p w14:paraId="2E986516">
      <w:pPr>
        <w:pStyle w:val="16"/>
        <w:numPr>
          <w:ilvl w:val="0"/>
          <w:numId w:val="8"/>
        </w:numPr>
        <w:ind w:left="420" w:leftChars="0" w:hanging="420" w:firstLineChars="0"/>
      </w:pPr>
      <w:r>
        <w:rPr>
          <w:rFonts w:ascii="宋体" w:hAnsi="宋体" w:eastAsia="宋体"/>
          <w:sz w:val="21"/>
        </w:rPr>
        <w:t>你怎么像个赖皮狗。</w:t>
      </w:r>
    </w:p>
    <w:p w14:paraId="2B2CA21D">
      <w:pPr>
        <w:pStyle w:val="16"/>
        <w:numPr>
          <w:ilvl w:val="0"/>
          <w:numId w:val="8"/>
        </w:numPr>
        <w:ind w:left="420" w:leftChars="0" w:hanging="420" w:firstLineChars="0"/>
      </w:pPr>
      <w:r>
        <w:rPr>
          <w:rFonts w:ascii="宋体" w:hAnsi="宋体" w:eastAsia="宋体"/>
          <w:sz w:val="21"/>
        </w:rPr>
        <w:t>你这种家伙肯定一肚子的坏水。</w:t>
      </w:r>
    </w:p>
    <w:p w14:paraId="78A633F1">
      <w:pPr>
        <w:pStyle w:val="16"/>
        <w:numPr>
          <w:ilvl w:val="0"/>
          <w:numId w:val="8"/>
        </w:numPr>
        <w:ind w:left="420" w:leftChars="0" w:hanging="420" w:firstLineChars="0"/>
      </w:pPr>
      <w:r>
        <w:rPr>
          <w:rFonts w:ascii="宋体" w:hAnsi="宋体" w:eastAsia="宋体"/>
          <w:sz w:val="21"/>
        </w:rPr>
        <w:t>看来皮鞭已经治不了你了。</w:t>
      </w:r>
    </w:p>
    <w:p w14:paraId="34DF179D">
      <w:pPr>
        <w:pStyle w:val="4"/>
      </w:pPr>
      <w:r>
        <w:rPr>
          <w:rFonts w:ascii="宋体" w:hAnsi="宋体" w:eastAsia="宋体"/>
          <w:sz w:val="26"/>
        </w:rPr>
        <w:t>2.4 推拉（Push &amp; Pull）</w:t>
      </w:r>
    </w:p>
    <w:p w14:paraId="1D900F27">
      <w:pPr>
        <w:pStyle w:val="16"/>
        <w:numPr>
          <w:ilvl w:val="0"/>
          <w:numId w:val="8"/>
        </w:numPr>
        <w:ind w:left="420" w:leftChars="0" w:hanging="420" w:firstLineChars="0"/>
      </w:pPr>
      <w:r>
        <w:rPr>
          <w:rFonts w:ascii="宋体" w:hAnsi="宋体" w:eastAsia="宋体"/>
          <w:sz w:val="21"/>
        </w:rPr>
        <w:t>你确实是甜妹，但太甜会比较腻。</w:t>
      </w:r>
    </w:p>
    <w:p w14:paraId="4C1A3217">
      <w:pPr>
        <w:pStyle w:val="16"/>
        <w:numPr>
          <w:ilvl w:val="0"/>
          <w:numId w:val="8"/>
        </w:numPr>
        <w:ind w:left="420" w:leftChars="0" w:hanging="420" w:firstLineChars="0"/>
      </w:pPr>
      <w:r>
        <w:rPr>
          <w:rFonts w:ascii="宋体" w:hAnsi="宋体" w:eastAsia="宋体"/>
          <w:sz w:val="21"/>
        </w:rPr>
        <w:t>你眼神挺清纯，但讲起话来像个少妇。</w:t>
      </w:r>
    </w:p>
    <w:p w14:paraId="51DEE6C1">
      <w:pPr>
        <w:pStyle w:val="16"/>
        <w:numPr>
          <w:ilvl w:val="0"/>
          <w:numId w:val="8"/>
        </w:numPr>
        <w:ind w:left="420" w:leftChars="0" w:hanging="420" w:firstLineChars="0"/>
      </w:pPr>
      <w:r>
        <w:rPr>
          <w:rFonts w:ascii="宋体" w:hAnsi="宋体" w:eastAsia="宋体"/>
          <w:sz w:val="21"/>
        </w:rPr>
        <w:t>你很有活力的样子，不过两个人都闹腾也挺麻烦。</w:t>
      </w:r>
    </w:p>
    <w:p w14:paraId="185BDD43">
      <w:pPr>
        <w:pStyle w:val="16"/>
        <w:numPr>
          <w:ilvl w:val="0"/>
          <w:numId w:val="8"/>
        </w:numPr>
        <w:ind w:left="420" w:leftChars="0" w:hanging="420" w:firstLineChars="0"/>
      </w:pPr>
      <w:r>
        <w:rPr>
          <w:rFonts w:ascii="宋体" w:hAnsi="宋体" w:eastAsia="宋体"/>
          <w:sz w:val="21"/>
        </w:rPr>
        <w:t>（对方表现好时）奖励你一下，你可以实现跟我约会的梦想了。</w:t>
      </w:r>
    </w:p>
    <w:p w14:paraId="17D4E2C3">
      <w:pPr>
        <w:pStyle w:val="16"/>
        <w:numPr>
          <w:ilvl w:val="0"/>
          <w:numId w:val="8"/>
        </w:numPr>
        <w:ind w:left="420" w:leftChars="0" w:hanging="420" w:firstLineChars="0"/>
      </w:pPr>
      <w:r>
        <w:rPr>
          <w:rFonts w:ascii="宋体" w:hAnsi="宋体" w:eastAsia="宋体"/>
          <w:sz w:val="21"/>
        </w:rPr>
        <w:t>（对方撒娇时）你叫声爸爸，我就告诉你。</w:t>
      </w:r>
    </w:p>
    <w:p w14:paraId="26B87FA9">
      <w:pPr>
        <w:pStyle w:val="4"/>
      </w:pPr>
      <w:r>
        <w:rPr>
          <w:rFonts w:ascii="宋体" w:hAnsi="宋体" w:eastAsia="宋体"/>
          <w:sz w:val="26"/>
        </w:rPr>
        <w:t>2.5 失格推拉语句（Jackson）</w:t>
      </w:r>
    </w:p>
    <w:p w14:paraId="70009580">
      <w:pPr>
        <w:pStyle w:val="16"/>
        <w:numPr>
          <w:ilvl w:val="0"/>
          <w:numId w:val="8"/>
        </w:numPr>
        <w:ind w:left="420" w:leftChars="0" w:hanging="420" w:firstLineChars="0"/>
      </w:pPr>
      <w:r>
        <w:rPr>
          <w:rFonts w:ascii="宋体" w:hAnsi="宋体" w:eastAsia="宋体"/>
          <w:sz w:val="21"/>
        </w:rPr>
        <w:t>（对方反应难解）这样就没法聊了，那就聊死了。</w:t>
      </w:r>
    </w:p>
    <w:p w14:paraId="2B578B90">
      <w:pPr>
        <w:pStyle w:val="16"/>
        <w:numPr>
          <w:ilvl w:val="0"/>
          <w:numId w:val="8"/>
        </w:numPr>
        <w:ind w:left="420" w:leftChars="0" w:hanging="420" w:firstLineChars="0"/>
      </w:pPr>
      <w:r>
        <w:rPr>
          <w:rFonts w:ascii="宋体" w:hAnsi="宋体" w:eastAsia="宋体"/>
          <w:sz w:val="21"/>
        </w:rPr>
        <w:t>贪心的女人。</w:t>
      </w:r>
    </w:p>
    <w:p w14:paraId="2A585AD1">
      <w:pPr>
        <w:pStyle w:val="16"/>
        <w:numPr>
          <w:ilvl w:val="0"/>
          <w:numId w:val="8"/>
        </w:numPr>
        <w:ind w:left="420" w:leftChars="0" w:hanging="420" w:firstLineChars="0"/>
      </w:pPr>
      <w:r>
        <w:rPr>
          <w:rFonts w:ascii="宋体" w:hAnsi="宋体" w:eastAsia="宋体"/>
          <w:sz w:val="21"/>
        </w:rPr>
        <w:t>怂。</w:t>
      </w:r>
    </w:p>
    <w:p w14:paraId="7C851FA7">
      <w:pPr>
        <w:pStyle w:val="16"/>
        <w:numPr>
          <w:ilvl w:val="0"/>
          <w:numId w:val="8"/>
        </w:numPr>
        <w:ind w:left="420" w:leftChars="0" w:hanging="420" w:firstLineChars="0"/>
      </w:pPr>
      <w:r>
        <w:rPr>
          <w:rFonts w:ascii="宋体" w:hAnsi="宋体" w:eastAsia="宋体"/>
          <w:sz w:val="21"/>
        </w:rPr>
        <w:t>不要把负能量给你爱的人。</w:t>
      </w:r>
    </w:p>
    <w:p w14:paraId="74DA238B">
      <w:pPr>
        <w:pStyle w:val="16"/>
        <w:numPr>
          <w:ilvl w:val="0"/>
          <w:numId w:val="8"/>
        </w:numPr>
        <w:ind w:left="420" w:leftChars="0" w:hanging="420" w:firstLineChars="0"/>
      </w:pPr>
      <w:r>
        <w:rPr>
          <w:rFonts w:ascii="宋体" w:hAnsi="宋体" w:eastAsia="宋体"/>
          <w:sz w:val="21"/>
        </w:rPr>
        <w:t>（对方不接）改天聊吧，你不在交流状态。</w:t>
      </w:r>
    </w:p>
    <w:p w14:paraId="5A1DEEBF">
      <w:pPr>
        <w:pStyle w:val="16"/>
        <w:numPr>
          <w:ilvl w:val="0"/>
          <w:numId w:val="8"/>
        </w:numPr>
        <w:ind w:left="420" w:leftChars="0" w:hanging="420" w:firstLineChars="0"/>
      </w:pPr>
      <w:r>
        <w:rPr>
          <w:rFonts w:ascii="宋体" w:hAnsi="宋体" w:eastAsia="宋体"/>
          <w:sz w:val="21"/>
        </w:rPr>
        <w:t>（对方朋友圈价值展示多）展示面大师。</w:t>
      </w:r>
    </w:p>
    <w:p w14:paraId="04997993">
      <w:pPr>
        <w:pStyle w:val="16"/>
        <w:numPr>
          <w:ilvl w:val="0"/>
          <w:numId w:val="8"/>
        </w:numPr>
        <w:ind w:left="420" w:leftChars="0" w:hanging="420" w:firstLineChars="0"/>
      </w:pPr>
      <w:r>
        <w:rPr>
          <w:rFonts w:ascii="宋体" w:hAnsi="宋体" w:eastAsia="宋体"/>
          <w:sz w:val="21"/>
        </w:rPr>
        <w:t>那就是口嗨。</w:t>
      </w:r>
    </w:p>
    <w:p w14:paraId="2A8E189A">
      <w:pPr>
        <w:pStyle w:val="16"/>
        <w:numPr>
          <w:ilvl w:val="0"/>
          <w:numId w:val="8"/>
        </w:numPr>
        <w:ind w:left="420" w:leftChars="0" w:hanging="420" w:firstLineChars="0"/>
      </w:pPr>
      <w:r>
        <w:rPr>
          <w:rFonts w:ascii="宋体" w:hAnsi="宋体" w:eastAsia="宋体"/>
          <w:sz w:val="21"/>
        </w:rPr>
        <w:t>狗头搞笑女。</w:t>
      </w:r>
    </w:p>
    <w:p w14:paraId="0A5C09B9">
      <w:pPr>
        <w:pStyle w:val="16"/>
        <w:numPr>
          <w:ilvl w:val="0"/>
          <w:numId w:val="8"/>
        </w:numPr>
        <w:ind w:left="420" w:leftChars="0" w:hanging="420" w:firstLineChars="0"/>
      </w:pPr>
      <w:r>
        <w:rPr>
          <w:rFonts w:ascii="宋体" w:hAnsi="宋体" w:eastAsia="宋体"/>
          <w:sz w:val="21"/>
        </w:rPr>
        <w:t>男人见少了，没出息。</w:t>
      </w:r>
    </w:p>
    <w:p w14:paraId="306559DC">
      <w:pPr>
        <w:pStyle w:val="16"/>
        <w:numPr>
          <w:ilvl w:val="0"/>
          <w:numId w:val="8"/>
        </w:numPr>
        <w:ind w:left="420" w:leftChars="0" w:hanging="420" w:firstLineChars="0"/>
      </w:pPr>
      <w:r>
        <w:rPr>
          <w:rFonts w:ascii="宋体" w:hAnsi="宋体" w:eastAsia="宋体"/>
          <w:sz w:val="21"/>
        </w:rPr>
        <w:t>（女人单字或者敷衍回复）投入度好低。</w:t>
      </w:r>
    </w:p>
    <w:p w14:paraId="473516F7">
      <w:pPr>
        <w:pStyle w:val="16"/>
        <w:numPr>
          <w:ilvl w:val="0"/>
          <w:numId w:val="8"/>
        </w:numPr>
        <w:ind w:left="420" w:leftChars="0" w:hanging="420" w:firstLineChars="0"/>
      </w:pPr>
      <w:r>
        <w:rPr>
          <w:rFonts w:ascii="宋体" w:hAnsi="宋体" w:eastAsia="宋体"/>
          <w:sz w:val="21"/>
        </w:rPr>
        <w:t>（女人耍人）你在耍我吗？</w:t>
      </w:r>
    </w:p>
    <w:p w14:paraId="1C335AE4">
      <w:pPr>
        <w:pStyle w:val="16"/>
        <w:numPr>
          <w:ilvl w:val="0"/>
          <w:numId w:val="8"/>
        </w:numPr>
        <w:ind w:left="420" w:leftChars="0" w:hanging="420" w:firstLineChars="0"/>
      </w:pPr>
      <w:r>
        <w:rPr>
          <w:rFonts w:ascii="宋体" w:hAnsi="宋体" w:eastAsia="宋体"/>
          <w:sz w:val="21"/>
        </w:rPr>
        <w:t>我不喜欢线上口嗨。</w:t>
      </w:r>
    </w:p>
    <w:p w14:paraId="6D20C140">
      <w:pPr>
        <w:pStyle w:val="16"/>
        <w:numPr>
          <w:ilvl w:val="0"/>
          <w:numId w:val="8"/>
        </w:numPr>
        <w:ind w:left="420" w:leftChars="0" w:hanging="420" w:firstLineChars="0"/>
      </w:pPr>
      <w:r>
        <w:rPr>
          <w:rFonts w:ascii="宋体" w:hAnsi="宋体" w:eastAsia="宋体"/>
          <w:sz w:val="21"/>
        </w:rPr>
        <w:t>少打探。（女人问名字）不太方便熟了告诉你，熟了来。</w:t>
      </w:r>
    </w:p>
    <w:p w14:paraId="4F8308F4">
      <w:pPr>
        <w:pStyle w:val="16"/>
        <w:numPr>
          <w:ilvl w:val="0"/>
          <w:numId w:val="8"/>
        </w:numPr>
        <w:ind w:left="420" w:leftChars="0" w:hanging="420" w:firstLineChars="0"/>
      </w:pPr>
      <w:r>
        <w:rPr>
          <w:rFonts w:ascii="宋体" w:hAnsi="宋体" w:eastAsia="宋体"/>
          <w:sz w:val="21"/>
        </w:rPr>
        <w:t>你喝多了。</w:t>
      </w:r>
    </w:p>
    <w:p w14:paraId="4872F1C4">
      <w:pPr>
        <w:pStyle w:val="16"/>
        <w:numPr>
          <w:ilvl w:val="0"/>
          <w:numId w:val="8"/>
        </w:numPr>
        <w:ind w:left="420" w:leftChars="0" w:hanging="420" w:firstLineChars="0"/>
      </w:pPr>
      <w:r>
        <w:rPr>
          <w:rFonts w:ascii="宋体" w:hAnsi="宋体" w:eastAsia="宋体"/>
          <w:sz w:val="21"/>
        </w:rPr>
        <w:t>少点哈哈。</w:t>
      </w:r>
    </w:p>
    <w:p w14:paraId="06A79225">
      <w:pPr>
        <w:pStyle w:val="16"/>
        <w:numPr>
          <w:ilvl w:val="0"/>
          <w:numId w:val="8"/>
        </w:numPr>
        <w:ind w:left="420" w:leftChars="0" w:hanging="420" w:firstLineChars="0"/>
      </w:pPr>
      <w:r>
        <w:rPr>
          <w:rFonts w:ascii="宋体" w:hAnsi="宋体" w:eastAsia="宋体"/>
          <w:sz w:val="21"/>
        </w:rPr>
        <w:t>木钩，你还能干嘛，你就只能删人，废物，你除了化妆好看，还有什么本事，就是化妆后好看的屌丝。</w:t>
      </w:r>
    </w:p>
    <w:p w14:paraId="27554551">
      <w:pPr>
        <w:pStyle w:val="16"/>
        <w:numPr>
          <w:ilvl w:val="0"/>
          <w:numId w:val="8"/>
        </w:numPr>
        <w:ind w:left="420" w:leftChars="0" w:hanging="420" w:firstLineChars="0"/>
      </w:pPr>
      <w:r>
        <w:rPr>
          <w:rFonts w:ascii="宋体" w:hAnsi="宋体" w:eastAsia="宋体"/>
          <w:sz w:val="21"/>
        </w:rPr>
        <w:t>（女生装逼）还真是不客气。</w:t>
      </w:r>
    </w:p>
    <w:p w14:paraId="390E5BF9">
      <w:pPr>
        <w:pStyle w:val="16"/>
        <w:numPr>
          <w:ilvl w:val="0"/>
          <w:numId w:val="8"/>
        </w:numPr>
        <w:ind w:left="420" w:leftChars="0" w:hanging="420" w:firstLineChars="0"/>
      </w:pPr>
      <w:r>
        <w:rPr>
          <w:rFonts w:ascii="宋体" w:hAnsi="宋体" w:eastAsia="宋体"/>
          <w:sz w:val="21"/>
        </w:rPr>
        <w:t>（对方冒昧）收起你的冒昧。</w:t>
      </w:r>
    </w:p>
    <w:p w14:paraId="226F357A">
      <w:pPr>
        <w:pStyle w:val="16"/>
        <w:numPr>
          <w:ilvl w:val="0"/>
          <w:numId w:val="8"/>
        </w:numPr>
        <w:ind w:left="420" w:leftChars="0" w:hanging="420" w:firstLineChars="0"/>
      </w:pPr>
      <w:r>
        <w:rPr>
          <w:rFonts w:ascii="宋体" w:hAnsi="宋体" w:eastAsia="宋体"/>
          <w:sz w:val="21"/>
        </w:rPr>
        <w:t>（对方礼貌客气机械）好人机的回复～当面会人机吗？</w:t>
      </w:r>
    </w:p>
    <w:p w14:paraId="5D3CD8B9">
      <w:pPr>
        <w:pStyle w:val="16"/>
        <w:numPr>
          <w:ilvl w:val="0"/>
          <w:numId w:val="8"/>
        </w:numPr>
        <w:ind w:left="420" w:leftChars="0" w:hanging="420" w:firstLineChars="0"/>
      </w:pPr>
      <w:r>
        <w:rPr>
          <w:rFonts w:ascii="宋体" w:hAnsi="宋体" w:eastAsia="宋体"/>
          <w:sz w:val="21"/>
        </w:rPr>
        <w:t>（对方想聊骚）线上聊这么深入吗？</w:t>
      </w:r>
    </w:p>
    <w:p w14:paraId="5A79EE2D">
      <w:pPr>
        <w:pStyle w:val="16"/>
        <w:numPr>
          <w:ilvl w:val="0"/>
          <w:numId w:val="8"/>
        </w:numPr>
        <w:ind w:left="420" w:leftChars="0" w:hanging="420" w:firstLineChars="0"/>
      </w:pPr>
      <w:r>
        <w:rPr>
          <w:rFonts w:ascii="宋体" w:hAnsi="宋体" w:eastAsia="宋体"/>
          <w:sz w:val="21"/>
        </w:rPr>
        <w:t>（对方接得太顺利）但其实性格同频很重要。</w:t>
      </w:r>
    </w:p>
    <w:p w14:paraId="456C0BFC">
      <w:pPr>
        <w:pStyle w:val="16"/>
        <w:numPr>
          <w:ilvl w:val="0"/>
          <w:numId w:val="8"/>
        </w:numPr>
        <w:ind w:left="420" w:leftChars="0" w:hanging="420" w:firstLineChars="0"/>
      </w:pPr>
      <w:r>
        <w:rPr>
          <w:rFonts w:ascii="宋体" w:hAnsi="宋体" w:eastAsia="宋体"/>
          <w:sz w:val="21"/>
        </w:rPr>
        <w:t>开始你的表演。</w:t>
      </w:r>
    </w:p>
    <w:p w14:paraId="0E722AAE">
      <w:pPr>
        <w:pStyle w:val="16"/>
        <w:numPr>
          <w:ilvl w:val="0"/>
          <w:numId w:val="8"/>
        </w:numPr>
        <w:ind w:left="420" w:leftChars="0" w:hanging="420" w:firstLineChars="0"/>
      </w:pPr>
      <w:r>
        <w:rPr>
          <w:rFonts w:ascii="宋体" w:hAnsi="宋体" w:eastAsia="宋体"/>
          <w:sz w:val="21"/>
        </w:rPr>
        <w:t>（对方装逼舔狗多）把你的素颜发给舔狗们看看，写个感想给我。</w:t>
      </w:r>
    </w:p>
    <w:p w14:paraId="5C80C3C8">
      <w:pPr>
        <w:pStyle w:val="16"/>
        <w:numPr>
          <w:ilvl w:val="0"/>
          <w:numId w:val="8"/>
        </w:numPr>
        <w:ind w:left="420" w:leftChars="0" w:hanging="420" w:firstLineChars="0"/>
      </w:pPr>
      <w:r>
        <w:rPr>
          <w:rFonts w:ascii="宋体" w:hAnsi="宋体" w:eastAsia="宋体"/>
          <w:sz w:val="21"/>
        </w:rPr>
        <w:t>（对方说喜欢身高）俗。</w:t>
      </w:r>
    </w:p>
    <w:p w14:paraId="02DF28DB">
      <w:pPr>
        <w:pStyle w:val="16"/>
        <w:numPr>
          <w:ilvl w:val="0"/>
          <w:numId w:val="8"/>
        </w:numPr>
        <w:ind w:left="420" w:leftChars="0" w:hanging="420" w:firstLineChars="0"/>
      </w:pPr>
      <w:r>
        <w:rPr>
          <w:rFonts w:ascii="宋体" w:hAnsi="宋体" w:eastAsia="宋体"/>
          <w:sz w:val="21"/>
        </w:rPr>
        <w:t>男人见少了。</w:t>
      </w:r>
    </w:p>
    <w:p w14:paraId="40F3A22F">
      <w:pPr>
        <w:pStyle w:val="16"/>
        <w:numPr>
          <w:ilvl w:val="0"/>
          <w:numId w:val="8"/>
        </w:numPr>
        <w:ind w:left="420" w:leftChars="0" w:hanging="420" w:firstLineChars="0"/>
      </w:pPr>
      <w:r>
        <w:rPr>
          <w:rFonts w:ascii="宋体" w:hAnsi="宋体" w:eastAsia="宋体"/>
          <w:sz w:val="21"/>
        </w:rPr>
        <w:t>感觉你水。</w:t>
      </w:r>
    </w:p>
    <w:p w14:paraId="195F6A32">
      <w:pPr>
        <w:pStyle w:val="16"/>
        <w:numPr>
          <w:ilvl w:val="0"/>
          <w:numId w:val="8"/>
        </w:numPr>
        <w:ind w:left="420" w:leftChars="0" w:hanging="420" w:firstLineChars="0"/>
      </w:pPr>
      <w:r>
        <w:rPr>
          <w:rFonts w:ascii="宋体" w:hAnsi="宋体" w:eastAsia="宋体"/>
          <w:sz w:val="21"/>
        </w:rPr>
        <w:t>说点有用的。</w:t>
      </w:r>
    </w:p>
    <w:p w14:paraId="35100F00">
      <w:pPr>
        <w:pStyle w:val="16"/>
        <w:numPr>
          <w:ilvl w:val="0"/>
          <w:numId w:val="8"/>
        </w:numPr>
        <w:ind w:left="420" w:leftChars="0" w:hanging="420" w:firstLineChars="0"/>
      </w:pPr>
      <w:r>
        <w:rPr>
          <w:rFonts w:ascii="宋体" w:hAnsi="宋体" w:eastAsia="宋体"/>
          <w:sz w:val="21"/>
        </w:rPr>
        <w:t>你不是说看我时间吗，又扯淡。</w:t>
      </w:r>
    </w:p>
    <w:p w14:paraId="6102E359">
      <w:pPr>
        <w:pStyle w:val="16"/>
        <w:numPr>
          <w:ilvl w:val="0"/>
          <w:numId w:val="8"/>
        </w:numPr>
        <w:ind w:left="420" w:leftChars="0" w:hanging="420" w:firstLineChars="0"/>
      </w:pPr>
      <w:r>
        <w:rPr>
          <w:rFonts w:ascii="宋体" w:hAnsi="宋体" w:eastAsia="宋体"/>
          <w:sz w:val="21"/>
        </w:rPr>
        <w:t>（女人说你会聊天）会聊≠迎合。</w:t>
      </w:r>
    </w:p>
    <w:p w14:paraId="04757912">
      <w:pPr>
        <w:pStyle w:val="16"/>
        <w:numPr>
          <w:ilvl w:val="0"/>
          <w:numId w:val="8"/>
        </w:numPr>
        <w:ind w:left="420" w:leftChars="0" w:hanging="420" w:firstLineChars="0"/>
      </w:pPr>
      <w:r>
        <w:rPr>
          <w:rFonts w:ascii="宋体" w:hAnsi="宋体" w:eastAsia="宋体"/>
          <w:sz w:val="21"/>
        </w:rPr>
        <w:t>那是你的问题。</w:t>
      </w:r>
    </w:p>
    <w:p w14:paraId="6E10481B">
      <w:pPr>
        <w:pStyle w:val="16"/>
        <w:numPr>
          <w:ilvl w:val="0"/>
          <w:numId w:val="8"/>
        </w:numPr>
        <w:ind w:left="420" w:leftChars="0" w:hanging="420" w:firstLineChars="0"/>
      </w:pPr>
      <w:r>
        <w:rPr>
          <w:rFonts w:ascii="宋体" w:hAnsi="宋体" w:eastAsia="宋体"/>
          <w:sz w:val="21"/>
        </w:rPr>
        <w:t>你开心就好。</w:t>
      </w:r>
    </w:p>
    <w:p w14:paraId="410671A9">
      <w:pPr>
        <w:pStyle w:val="16"/>
        <w:numPr>
          <w:ilvl w:val="0"/>
          <w:numId w:val="8"/>
        </w:numPr>
        <w:ind w:left="420" w:leftChars="0" w:hanging="420" w:firstLineChars="0"/>
      </w:pPr>
      <w:r>
        <w:rPr>
          <w:rFonts w:ascii="宋体" w:hAnsi="宋体" w:eastAsia="宋体"/>
          <w:sz w:val="21"/>
        </w:rPr>
        <w:t>我不是主动表现的类型。</w:t>
      </w:r>
    </w:p>
    <w:p w14:paraId="355B77DC">
      <w:pPr>
        <w:pStyle w:val="16"/>
        <w:numPr>
          <w:ilvl w:val="0"/>
          <w:numId w:val="8"/>
        </w:numPr>
        <w:ind w:left="420" w:leftChars="0" w:hanging="420" w:firstLineChars="0"/>
      </w:pPr>
      <w:r>
        <w:rPr>
          <w:rFonts w:ascii="宋体" w:hAnsi="宋体" w:eastAsia="宋体"/>
          <w:sz w:val="21"/>
        </w:rPr>
        <w:t>你说的效率跟我的效率不一样，认知问题。</w:t>
      </w:r>
    </w:p>
    <w:p w14:paraId="69014ECC">
      <w:pPr>
        <w:pStyle w:val="16"/>
        <w:numPr>
          <w:ilvl w:val="0"/>
          <w:numId w:val="8"/>
        </w:numPr>
        <w:ind w:left="420" w:leftChars="0" w:hanging="420" w:firstLineChars="0"/>
      </w:pPr>
      <w:r>
        <w:rPr>
          <w:rFonts w:ascii="宋体" w:hAnsi="宋体" w:eastAsia="宋体"/>
          <w:sz w:val="21"/>
        </w:rPr>
        <w:t>约会≠情侣，大姐。</w:t>
      </w:r>
    </w:p>
    <w:p w14:paraId="19F0CD44">
      <w:pPr>
        <w:pStyle w:val="16"/>
        <w:numPr>
          <w:ilvl w:val="0"/>
          <w:numId w:val="8"/>
        </w:numPr>
        <w:ind w:left="420" w:leftChars="0" w:hanging="420" w:firstLineChars="0"/>
      </w:pPr>
      <w:r>
        <w:rPr>
          <w:rFonts w:ascii="宋体" w:hAnsi="宋体" w:eastAsia="宋体"/>
          <w:sz w:val="21"/>
        </w:rPr>
        <w:t>（女生说你大男子或者失格）是你身边全是软蛋。</w:t>
      </w:r>
    </w:p>
    <w:p w14:paraId="3FB4FA6A">
      <w:pPr>
        <w:pStyle w:val="16"/>
        <w:numPr>
          <w:ilvl w:val="0"/>
          <w:numId w:val="8"/>
        </w:numPr>
        <w:ind w:left="420" w:leftChars="0" w:hanging="420" w:firstLineChars="0"/>
      </w:pPr>
      <w:r>
        <w:rPr>
          <w:rFonts w:ascii="宋体" w:hAnsi="宋体" w:eastAsia="宋体"/>
          <w:sz w:val="21"/>
        </w:rPr>
        <w:t>再发表情拉黑。</w:t>
      </w:r>
    </w:p>
    <w:p w14:paraId="15E6FA49">
      <w:pPr>
        <w:pStyle w:val="16"/>
        <w:numPr>
          <w:ilvl w:val="0"/>
          <w:numId w:val="8"/>
        </w:numPr>
        <w:ind w:left="420" w:leftChars="0" w:hanging="420" w:firstLineChars="0"/>
      </w:pPr>
      <w:r>
        <w:rPr>
          <w:rFonts w:ascii="宋体" w:hAnsi="宋体" w:eastAsia="宋体"/>
          <w:sz w:val="21"/>
        </w:rPr>
        <w:t>脆弱的内核。</w:t>
      </w:r>
    </w:p>
    <w:p w14:paraId="5AEFB055">
      <w:pPr>
        <w:pStyle w:val="4"/>
      </w:pPr>
      <w:r>
        <w:rPr>
          <w:rFonts w:ascii="宋体" w:hAnsi="宋体" w:eastAsia="宋体"/>
          <w:sz w:val="26"/>
        </w:rPr>
        <w:t>2.6 拉（Pull，Jackson）</w:t>
      </w:r>
    </w:p>
    <w:p w14:paraId="7B9310AB">
      <w:pPr>
        <w:pStyle w:val="16"/>
        <w:numPr>
          <w:ilvl w:val="0"/>
          <w:numId w:val="8"/>
        </w:numPr>
        <w:ind w:left="420" w:leftChars="0" w:hanging="420" w:firstLineChars="0"/>
      </w:pPr>
      <w:r>
        <w:rPr>
          <w:rFonts w:ascii="宋体" w:hAnsi="宋体" w:eastAsia="宋体"/>
          <w:sz w:val="21"/>
        </w:rPr>
        <w:t>（少妇）其实我蛮喜欢成熟风格。</w:t>
      </w:r>
    </w:p>
    <w:p w14:paraId="51AC439D">
      <w:pPr>
        <w:pStyle w:val="16"/>
        <w:numPr>
          <w:ilvl w:val="0"/>
          <w:numId w:val="8"/>
        </w:numPr>
        <w:ind w:left="420" w:leftChars="0" w:hanging="420" w:firstLineChars="0"/>
      </w:pPr>
      <w:r>
        <w:rPr>
          <w:rFonts w:ascii="宋体" w:hAnsi="宋体" w:eastAsia="宋体"/>
          <w:sz w:val="21"/>
        </w:rPr>
        <w:t>sry，我其实想说你成熟吸引我。</w:t>
      </w:r>
    </w:p>
    <w:p w14:paraId="32529F56">
      <w:pPr>
        <w:pStyle w:val="16"/>
        <w:numPr>
          <w:ilvl w:val="0"/>
          <w:numId w:val="8"/>
        </w:numPr>
        <w:ind w:left="420" w:leftChars="0" w:hanging="420" w:firstLineChars="0"/>
      </w:pPr>
      <w:r>
        <w:rPr>
          <w:rFonts w:ascii="宋体" w:hAnsi="宋体" w:eastAsia="宋体"/>
          <w:sz w:val="21"/>
        </w:rPr>
        <w:t>我能说我爱成熟吗？</w:t>
      </w:r>
    </w:p>
    <w:p w14:paraId="2A543A40">
      <w:pPr>
        <w:pStyle w:val="16"/>
        <w:numPr>
          <w:ilvl w:val="0"/>
          <w:numId w:val="8"/>
        </w:numPr>
        <w:ind w:left="420" w:leftChars="0" w:hanging="420" w:firstLineChars="0"/>
      </w:pPr>
      <w:r>
        <w:rPr>
          <w:rFonts w:ascii="宋体" w:hAnsi="宋体" w:eastAsia="宋体"/>
          <w:sz w:val="21"/>
        </w:rPr>
        <w:t>但吸引力很高。</w:t>
      </w:r>
    </w:p>
    <w:p w14:paraId="30DD45C7">
      <w:pPr>
        <w:pStyle w:val="16"/>
        <w:numPr>
          <w:ilvl w:val="0"/>
          <w:numId w:val="8"/>
        </w:numPr>
        <w:ind w:left="420" w:leftChars="0" w:hanging="420" w:firstLineChars="0"/>
      </w:pPr>
      <w:r>
        <w:rPr>
          <w:rFonts w:ascii="宋体" w:hAnsi="宋体" w:eastAsia="宋体"/>
          <w:sz w:val="21"/>
        </w:rPr>
        <w:t>没说不好，夸你，我老实孩子，不骗人。</w:t>
      </w:r>
    </w:p>
    <w:p w14:paraId="33406600">
      <w:pPr>
        <w:pStyle w:val="16"/>
        <w:numPr>
          <w:ilvl w:val="0"/>
          <w:numId w:val="8"/>
        </w:numPr>
        <w:ind w:left="420" w:leftChars="0" w:hanging="420" w:firstLineChars="0"/>
      </w:pPr>
      <w:r>
        <w:rPr>
          <w:rFonts w:ascii="宋体" w:hAnsi="宋体" w:eastAsia="宋体"/>
          <w:sz w:val="21"/>
        </w:rPr>
        <w:t>阿姨我尽量兼容你。</w:t>
      </w:r>
    </w:p>
    <w:p w14:paraId="57F72104"/>
    <w:p w14:paraId="1F431162">
      <w:pPr>
        <w:pStyle w:val="3"/>
      </w:pPr>
      <w:r>
        <w:rPr>
          <w:rFonts w:ascii="宋体" w:hAnsi="宋体" w:eastAsia="宋体"/>
          <w:sz w:val="32"/>
        </w:rPr>
        <w:t>三、真性评估与筛选（Genuine Assessment &amp; Screening）</w:t>
      </w:r>
    </w:p>
    <w:p w14:paraId="729C5CA1">
      <w:pPr>
        <w:pStyle w:val="4"/>
      </w:pPr>
      <w:r>
        <w:rPr>
          <w:rFonts w:ascii="宋体" w:hAnsi="宋体" w:eastAsia="宋体"/>
          <w:sz w:val="26"/>
        </w:rPr>
        <w:t>3.1 感情状态/习惯评估</w:t>
      </w:r>
    </w:p>
    <w:p w14:paraId="5F76BB7B">
      <w:pPr>
        <w:pStyle w:val="16"/>
        <w:numPr>
          <w:ilvl w:val="0"/>
          <w:numId w:val="8"/>
        </w:numPr>
        <w:ind w:left="420" w:leftChars="0" w:hanging="420" w:firstLineChars="0"/>
      </w:pPr>
      <w:r>
        <w:rPr>
          <w:rFonts w:ascii="宋体" w:hAnsi="宋体" w:eastAsia="宋体"/>
          <w:sz w:val="21"/>
        </w:rPr>
        <w:t>你在恋爱中是属于比较'粘人'的那种类型吗？</w:t>
      </w:r>
    </w:p>
    <w:p w14:paraId="1E696747">
      <w:pPr>
        <w:pStyle w:val="16"/>
        <w:numPr>
          <w:ilvl w:val="0"/>
          <w:numId w:val="8"/>
        </w:numPr>
        <w:ind w:left="420" w:leftChars="0" w:hanging="420" w:firstLineChars="0"/>
      </w:pPr>
      <w:r>
        <w:rPr>
          <w:rFonts w:ascii="宋体" w:hAnsi="宋体" w:eastAsia="宋体"/>
          <w:sz w:val="21"/>
        </w:rPr>
        <w:t>你这种性格，在学校里是不是喜欢黄毛？</w:t>
      </w:r>
    </w:p>
    <w:p w14:paraId="47691F96">
      <w:pPr>
        <w:pStyle w:val="16"/>
        <w:numPr>
          <w:ilvl w:val="0"/>
          <w:numId w:val="8"/>
        </w:numPr>
        <w:ind w:left="420" w:leftChars="0" w:hanging="420" w:firstLineChars="0"/>
      </w:pPr>
      <w:r>
        <w:rPr>
          <w:rFonts w:ascii="宋体" w:hAnsi="宋体" w:eastAsia="宋体"/>
          <w:sz w:val="21"/>
        </w:rPr>
        <w:t>你是不是那种人前很乖，床上很骚的类型？</w:t>
      </w:r>
    </w:p>
    <w:p w14:paraId="2AEA610D">
      <w:pPr>
        <w:pStyle w:val="16"/>
        <w:numPr>
          <w:ilvl w:val="0"/>
          <w:numId w:val="8"/>
        </w:numPr>
        <w:ind w:left="420" w:leftChars="0" w:hanging="420" w:firstLineChars="0"/>
      </w:pPr>
      <w:r>
        <w:rPr>
          <w:rFonts w:ascii="宋体" w:hAnsi="宋体" w:eastAsia="宋体"/>
          <w:sz w:val="21"/>
        </w:rPr>
        <w:t>你谈恋爱是属于比较主动的，还是恋爱脑？</w:t>
      </w:r>
    </w:p>
    <w:p w14:paraId="7CE9C336">
      <w:pPr>
        <w:pStyle w:val="16"/>
        <w:numPr>
          <w:ilvl w:val="0"/>
          <w:numId w:val="8"/>
        </w:numPr>
        <w:ind w:left="420" w:leftChars="0" w:hanging="420" w:firstLineChars="0"/>
      </w:pPr>
      <w:r>
        <w:rPr>
          <w:rFonts w:ascii="宋体" w:hAnsi="宋体" w:eastAsia="宋体"/>
          <w:sz w:val="21"/>
        </w:rPr>
        <w:t>所以你觉得回消息才算投入？</w:t>
      </w:r>
    </w:p>
    <w:p w14:paraId="1D8B2F29">
      <w:pPr>
        <w:pStyle w:val="16"/>
        <w:numPr>
          <w:ilvl w:val="0"/>
          <w:numId w:val="8"/>
        </w:numPr>
        <w:ind w:left="420" w:leftChars="0" w:hanging="420" w:firstLineChars="0"/>
      </w:pPr>
      <w:r>
        <w:rPr>
          <w:rFonts w:ascii="宋体" w:hAnsi="宋体" w:eastAsia="宋体"/>
          <w:sz w:val="21"/>
        </w:rPr>
        <w:t>你感觉我谈过几个？</w:t>
      </w:r>
    </w:p>
    <w:p w14:paraId="78596BA1">
      <w:pPr>
        <w:pStyle w:val="16"/>
        <w:numPr>
          <w:ilvl w:val="0"/>
          <w:numId w:val="8"/>
        </w:numPr>
        <w:ind w:left="420" w:leftChars="0" w:hanging="420" w:firstLineChars="0"/>
      </w:pPr>
      <w:r>
        <w:rPr>
          <w:rFonts w:ascii="宋体" w:hAnsi="宋体" w:eastAsia="宋体"/>
          <w:sz w:val="21"/>
        </w:rPr>
        <w:t>你是偏感性还是理性的？</w:t>
      </w:r>
    </w:p>
    <w:p w14:paraId="091C7C9E">
      <w:pPr>
        <w:pStyle w:val="4"/>
      </w:pPr>
      <w:r>
        <w:rPr>
          <w:rFonts w:ascii="宋体" w:hAnsi="宋体" w:eastAsia="宋体"/>
          <w:sz w:val="26"/>
        </w:rPr>
        <w:t>3.2 深度洞察</w:t>
      </w:r>
    </w:p>
    <w:p w14:paraId="1A649A84">
      <w:pPr>
        <w:pStyle w:val="16"/>
        <w:numPr>
          <w:ilvl w:val="0"/>
          <w:numId w:val="8"/>
        </w:numPr>
        <w:ind w:left="420" w:leftChars="0" w:hanging="420" w:firstLineChars="0"/>
      </w:pPr>
      <w:r>
        <w:rPr>
          <w:rFonts w:ascii="宋体" w:hAnsi="宋体" w:eastAsia="宋体"/>
          <w:sz w:val="21"/>
        </w:rPr>
        <w:t>你小时候是不是比较丑、比较自卑？</w:t>
      </w:r>
    </w:p>
    <w:p w14:paraId="73DC4CA6">
      <w:pPr>
        <w:pStyle w:val="16"/>
        <w:numPr>
          <w:ilvl w:val="0"/>
          <w:numId w:val="8"/>
        </w:numPr>
        <w:ind w:left="420" w:leftChars="0" w:hanging="420" w:firstLineChars="0"/>
      </w:pPr>
      <w:r>
        <w:rPr>
          <w:rFonts w:ascii="宋体" w:hAnsi="宋体" w:eastAsia="宋体"/>
          <w:sz w:val="21"/>
        </w:rPr>
        <w:t>你跟你爸爸关系怎么样？</w:t>
      </w:r>
    </w:p>
    <w:p w14:paraId="2BE45574">
      <w:pPr>
        <w:pStyle w:val="16"/>
        <w:numPr>
          <w:ilvl w:val="0"/>
          <w:numId w:val="8"/>
        </w:numPr>
        <w:ind w:left="420" w:leftChars="0" w:hanging="420" w:firstLineChars="0"/>
      </w:pPr>
      <w:r>
        <w:rPr>
          <w:rFonts w:ascii="宋体" w:hAnsi="宋体" w:eastAsia="宋体"/>
          <w:sz w:val="21"/>
        </w:rPr>
        <w:t>你是妈妈带大的还是爸爸带大的？</w:t>
      </w:r>
    </w:p>
    <w:p w14:paraId="67DBCCA1">
      <w:pPr>
        <w:pStyle w:val="16"/>
        <w:numPr>
          <w:ilvl w:val="0"/>
          <w:numId w:val="8"/>
        </w:numPr>
        <w:ind w:left="420" w:leftChars="0" w:hanging="420" w:firstLineChars="0"/>
      </w:pPr>
      <w:r>
        <w:rPr>
          <w:rFonts w:ascii="宋体" w:hAnsi="宋体" w:eastAsia="宋体"/>
          <w:sz w:val="21"/>
        </w:rPr>
        <w:t>物质方面的东西，在你感情关系里占多少比例？</w:t>
      </w:r>
    </w:p>
    <w:p w14:paraId="0DFEB461">
      <w:pPr>
        <w:pStyle w:val="16"/>
        <w:numPr>
          <w:ilvl w:val="0"/>
          <w:numId w:val="8"/>
        </w:numPr>
        <w:ind w:left="420" w:leftChars="0" w:hanging="420" w:firstLineChars="0"/>
      </w:pPr>
      <w:r>
        <w:rPr>
          <w:rFonts w:ascii="宋体" w:hAnsi="宋体" w:eastAsia="宋体"/>
          <w:sz w:val="21"/>
        </w:rPr>
        <w:t>所以你觉得成熟度高和年龄有必然联系吗？</w:t>
      </w:r>
    </w:p>
    <w:p w14:paraId="0184FEEF">
      <w:pPr>
        <w:pStyle w:val="4"/>
      </w:pPr>
      <w:r>
        <w:rPr>
          <w:rFonts w:ascii="宋体" w:hAnsi="宋体" w:eastAsia="宋体"/>
          <w:sz w:val="26"/>
        </w:rPr>
        <w:t>3.3 真评/Genuine Evaluation</w:t>
      </w:r>
    </w:p>
    <w:p w14:paraId="15F3D38A">
      <w:pPr>
        <w:pStyle w:val="16"/>
        <w:numPr>
          <w:ilvl w:val="0"/>
          <w:numId w:val="8"/>
        </w:numPr>
        <w:ind w:left="420" w:leftChars="0" w:hanging="420" w:firstLineChars="0"/>
        <w:rPr>
          <w:rFonts w:ascii="宋体" w:hAnsi="宋体" w:eastAsia="宋体"/>
          <w:sz w:val="21"/>
        </w:rPr>
      </w:pPr>
      <w:r>
        <w:rPr>
          <w:rFonts w:ascii="宋体" w:hAnsi="宋体" w:eastAsia="宋体"/>
          <w:sz w:val="21"/>
        </w:rPr>
        <w:t>还不错，直来直去。</w:t>
      </w:r>
    </w:p>
    <w:p w14:paraId="1F41121F">
      <w:pPr>
        <w:pStyle w:val="16"/>
        <w:numPr>
          <w:ilvl w:val="0"/>
          <w:numId w:val="8"/>
        </w:numPr>
        <w:ind w:left="420" w:leftChars="0" w:hanging="420" w:firstLineChars="0"/>
        <w:rPr>
          <w:rFonts w:ascii="宋体" w:hAnsi="宋体" w:eastAsia="宋体"/>
          <w:sz w:val="21"/>
        </w:rPr>
      </w:pPr>
      <w:r>
        <w:rPr>
          <w:rFonts w:ascii="宋体" w:hAnsi="宋体" w:eastAsia="宋体"/>
          <w:sz w:val="21"/>
        </w:rPr>
        <w:t>你真诚这点我觉得还是挺值得认可的。</w:t>
      </w:r>
    </w:p>
    <w:p w14:paraId="32E5CCDB">
      <w:pPr>
        <w:pStyle w:val="16"/>
        <w:numPr>
          <w:ilvl w:val="0"/>
          <w:numId w:val="8"/>
        </w:numPr>
        <w:ind w:left="420" w:leftChars="0" w:hanging="420" w:firstLineChars="0"/>
        <w:rPr>
          <w:rFonts w:ascii="宋体" w:hAnsi="宋体" w:eastAsia="宋体"/>
          <w:sz w:val="21"/>
        </w:rPr>
      </w:pPr>
      <w:r>
        <w:rPr>
          <w:rFonts w:ascii="宋体" w:hAnsi="宋体" w:eastAsia="宋体"/>
          <w:sz w:val="21"/>
        </w:rPr>
        <w:t>我觉得你挺高能量的。</w:t>
      </w:r>
    </w:p>
    <w:p w14:paraId="036E3772">
      <w:pPr>
        <w:pStyle w:val="4"/>
      </w:pPr>
      <w:r>
        <w:rPr>
          <w:rFonts w:ascii="宋体" w:hAnsi="宋体" w:eastAsia="宋体"/>
          <w:sz w:val="26"/>
        </w:rPr>
        <w:t>3.4 筛选评估语句（Jackson）</w:t>
      </w:r>
    </w:p>
    <w:p w14:paraId="53998306">
      <w:pPr>
        <w:pStyle w:val="16"/>
        <w:numPr>
          <w:ilvl w:val="0"/>
          <w:numId w:val="8"/>
        </w:numPr>
        <w:ind w:left="420" w:leftChars="0" w:hanging="420" w:firstLineChars="0"/>
        <w:rPr>
          <w:rFonts w:ascii="宋体" w:hAnsi="宋体" w:eastAsia="宋体"/>
          <w:sz w:val="21"/>
        </w:rPr>
      </w:pPr>
      <w:r>
        <w:rPr>
          <w:rFonts w:ascii="宋体" w:hAnsi="宋体" w:eastAsia="宋体"/>
          <w:sz w:val="21"/>
        </w:rPr>
        <w:t>那我们可以继续。</w:t>
      </w:r>
    </w:p>
    <w:p w14:paraId="53FD1119">
      <w:pPr>
        <w:pStyle w:val="16"/>
        <w:numPr>
          <w:ilvl w:val="0"/>
          <w:numId w:val="8"/>
        </w:numPr>
        <w:ind w:left="420" w:leftChars="0" w:hanging="420" w:firstLineChars="0"/>
        <w:rPr>
          <w:rFonts w:ascii="宋体" w:hAnsi="宋体" w:eastAsia="宋体"/>
          <w:sz w:val="21"/>
        </w:rPr>
      </w:pPr>
      <w:r>
        <w:rPr>
          <w:rFonts w:ascii="宋体" w:hAnsi="宋体" w:eastAsia="宋体"/>
          <w:sz w:val="21"/>
        </w:rPr>
        <w:t>狗头搞笑女，情绪价值足够。</w:t>
      </w:r>
    </w:p>
    <w:p w14:paraId="6BECB16D">
      <w:pPr>
        <w:pStyle w:val="16"/>
        <w:numPr>
          <w:ilvl w:val="0"/>
          <w:numId w:val="8"/>
        </w:numPr>
        <w:ind w:left="420" w:leftChars="0" w:hanging="420" w:firstLineChars="0"/>
        <w:rPr>
          <w:rFonts w:ascii="宋体" w:hAnsi="宋体" w:eastAsia="宋体"/>
          <w:sz w:val="21"/>
        </w:rPr>
      </w:pPr>
      <w:r>
        <w:rPr>
          <w:rFonts w:ascii="宋体" w:hAnsi="宋体" w:eastAsia="宋体"/>
          <w:sz w:val="21"/>
        </w:rPr>
        <w:t>成熟了的女人。</w:t>
      </w:r>
    </w:p>
    <w:p w14:paraId="0EB85A54">
      <w:pPr>
        <w:pStyle w:val="16"/>
        <w:numPr>
          <w:ilvl w:val="0"/>
          <w:numId w:val="8"/>
        </w:numPr>
        <w:ind w:left="420" w:leftChars="0" w:hanging="420" w:firstLineChars="0"/>
        <w:rPr>
          <w:rFonts w:ascii="宋体" w:hAnsi="宋体" w:eastAsia="宋体"/>
          <w:sz w:val="21"/>
        </w:rPr>
      </w:pPr>
      <w:r>
        <w:rPr>
          <w:rFonts w:ascii="宋体" w:hAnsi="宋体" w:eastAsia="宋体"/>
          <w:sz w:val="21"/>
        </w:rPr>
        <w:t>事业型女人。</w:t>
      </w:r>
    </w:p>
    <w:p w14:paraId="6A720253">
      <w:pPr>
        <w:pStyle w:val="16"/>
        <w:numPr>
          <w:ilvl w:val="0"/>
          <w:numId w:val="8"/>
        </w:numPr>
        <w:ind w:left="420" w:leftChars="0" w:hanging="420" w:firstLineChars="0"/>
        <w:rPr>
          <w:rFonts w:ascii="宋体" w:hAnsi="宋体" w:eastAsia="宋体"/>
          <w:sz w:val="21"/>
        </w:rPr>
      </w:pPr>
      <w:r>
        <w:rPr>
          <w:rFonts w:ascii="宋体" w:hAnsi="宋体" w:eastAsia="宋体"/>
          <w:sz w:val="21"/>
        </w:rPr>
        <w:t>甜少妇。</w:t>
      </w:r>
    </w:p>
    <w:p w14:paraId="76691012">
      <w:pPr>
        <w:pStyle w:val="16"/>
        <w:numPr>
          <w:ilvl w:val="0"/>
          <w:numId w:val="8"/>
        </w:numPr>
        <w:ind w:left="420" w:leftChars="0" w:hanging="420" w:firstLineChars="0"/>
        <w:rPr>
          <w:rFonts w:ascii="宋体" w:hAnsi="宋体" w:eastAsia="宋体"/>
          <w:sz w:val="21"/>
        </w:rPr>
      </w:pPr>
      <w:r>
        <w:rPr>
          <w:rFonts w:ascii="宋体" w:hAnsi="宋体" w:eastAsia="宋体"/>
          <w:sz w:val="21"/>
        </w:rPr>
        <w:t>展示面大师。</w:t>
      </w:r>
    </w:p>
    <w:p w14:paraId="7F584F3B">
      <w:pPr>
        <w:pStyle w:val="16"/>
        <w:numPr>
          <w:ilvl w:val="0"/>
          <w:numId w:val="8"/>
        </w:numPr>
        <w:ind w:left="420" w:leftChars="0" w:hanging="420" w:firstLineChars="0"/>
        <w:rPr>
          <w:rFonts w:ascii="宋体" w:hAnsi="宋体" w:eastAsia="宋体"/>
          <w:sz w:val="21"/>
        </w:rPr>
      </w:pPr>
      <w:r>
        <w:rPr>
          <w:rFonts w:ascii="宋体" w:hAnsi="宋体" w:eastAsia="宋体"/>
          <w:sz w:val="21"/>
        </w:rPr>
        <w:t>身体是没小女生好，但会更稳的成熟。</w:t>
      </w:r>
    </w:p>
    <w:p w14:paraId="71E7A05A">
      <w:pPr>
        <w:pStyle w:val="16"/>
        <w:numPr>
          <w:ilvl w:val="0"/>
          <w:numId w:val="8"/>
        </w:numPr>
        <w:ind w:left="420" w:leftChars="0" w:hanging="420" w:firstLineChars="0"/>
        <w:rPr>
          <w:rFonts w:ascii="宋体" w:hAnsi="宋体" w:eastAsia="宋体"/>
          <w:sz w:val="21"/>
        </w:rPr>
      </w:pPr>
      <w:r>
        <w:rPr>
          <w:rFonts w:ascii="宋体" w:hAnsi="宋体" w:eastAsia="宋体"/>
          <w:sz w:val="21"/>
        </w:rPr>
        <w:t>可以，女人会更黄，只不过怕人言辞。（会吸走我的男性精气）</w:t>
      </w:r>
    </w:p>
    <w:p w14:paraId="153BFEAB">
      <w:pPr>
        <w:pStyle w:val="16"/>
        <w:numPr>
          <w:ilvl w:val="0"/>
          <w:numId w:val="8"/>
        </w:numPr>
        <w:ind w:left="420" w:leftChars="0" w:hanging="420" w:firstLineChars="0"/>
        <w:rPr>
          <w:rFonts w:ascii="宋体" w:hAnsi="宋体" w:eastAsia="宋体"/>
          <w:sz w:val="21"/>
        </w:rPr>
      </w:pPr>
      <w:r>
        <w:rPr>
          <w:rFonts w:ascii="宋体" w:hAnsi="宋体" w:eastAsia="宋体"/>
          <w:sz w:val="21"/>
        </w:rPr>
        <w:t>跟着感觉走，没你那么多心眼子。</w:t>
      </w:r>
    </w:p>
    <w:p w14:paraId="0D413A04">
      <w:pPr>
        <w:pStyle w:val="16"/>
        <w:numPr>
          <w:ilvl w:val="0"/>
          <w:numId w:val="8"/>
        </w:numPr>
        <w:ind w:left="420" w:leftChars="0" w:hanging="420" w:firstLineChars="0"/>
        <w:rPr>
          <w:rFonts w:ascii="宋体" w:hAnsi="宋体" w:eastAsia="宋体"/>
          <w:sz w:val="21"/>
        </w:rPr>
      </w:pPr>
      <w:r>
        <w:rPr>
          <w:rFonts w:ascii="宋体" w:hAnsi="宋体" w:eastAsia="宋体"/>
          <w:sz w:val="21"/>
        </w:rPr>
        <w:t>自由战士（女说不被定义）。</w:t>
      </w:r>
    </w:p>
    <w:p w14:paraId="4903FBFD">
      <w:pPr>
        <w:pStyle w:val="16"/>
        <w:numPr>
          <w:ilvl w:val="0"/>
          <w:numId w:val="8"/>
        </w:numPr>
        <w:ind w:left="420" w:leftChars="0" w:hanging="420" w:firstLineChars="0"/>
        <w:rPr>
          <w:rFonts w:ascii="宋体" w:hAnsi="宋体" w:eastAsia="宋体"/>
          <w:sz w:val="21"/>
        </w:rPr>
      </w:pPr>
      <w:r>
        <w:rPr>
          <w:rFonts w:ascii="宋体" w:hAnsi="宋体" w:eastAsia="宋体"/>
          <w:sz w:val="21"/>
        </w:rPr>
        <w:t>碳水战士。</w:t>
      </w:r>
    </w:p>
    <w:p w14:paraId="572B10B8">
      <w:pPr>
        <w:pStyle w:val="16"/>
        <w:numPr>
          <w:ilvl w:val="0"/>
          <w:numId w:val="8"/>
        </w:numPr>
        <w:ind w:left="420" w:leftChars="0" w:hanging="420" w:firstLineChars="0"/>
        <w:rPr>
          <w:rFonts w:ascii="宋体" w:hAnsi="宋体" w:eastAsia="宋体"/>
          <w:sz w:val="21"/>
        </w:rPr>
      </w:pPr>
      <w:r>
        <w:rPr>
          <w:rFonts w:ascii="宋体" w:hAnsi="宋体" w:eastAsia="宋体"/>
          <w:sz w:val="21"/>
        </w:rPr>
        <w:t>你可怕吗？只要你不骗人，我们可以尝试单纯的咖啡。</w:t>
      </w:r>
    </w:p>
    <w:p w14:paraId="49EB1124">
      <w:pPr>
        <w:pStyle w:val="16"/>
        <w:numPr>
          <w:ilvl w:val="0"/>
          <w:numId w:val="8"/>
        </w:numPr>
        <w:ind w:left="420" w:leftChars="0" w:hanging="420" w:firstLineChars="0"/>
        <w:rPr>
          <w:rFonts w:ascii="宋体" w:hAnsi="宋体" w:eastAsia="宋体"/>
          <w:sz w:val="21"/>
        </w:rPr>
      </w:pPr>
      <w:r>
        <w:rPr>
          <w:rFonts w:ascii="宋体" w:hAnsi="宋体" w:eastAsia="宋体"/>
          <w:sz w:val="21"/>
        </w:rPr>
        <w:t>挤奶大师。</w:t>
      </w:r>
    </w:p>
    <w:p w14:paraId="1DA55D5A">
      <w:pPr>
        <w:pStyle w:val="16"/>
        <w:numPr>
          <w:ilvl w:val="0"/>
          <w:numId w:val="8"/>
        </w:numPr>
        <w:ind w:left="420" w:leftChars="0" w:hanging="420" w:firstLineChars="0"/>
        <w:rPr>
          <w:rFonts w:ascii="宋体" w:hAnsi="宋体" w:eastAsia="宋体"/>
          <w:sz w:val="21"/>
        </w:rPr>
      </w:pPr>
      <w:r>
        <w:rPr>
          <w:rFonts w:ascii="宋体" w:hAnsi="宋体" w:eastAsia="宋体"/>
          <w:sz w:val="21"/>
        </w:rPr>
        <w:t>扯淡专家。</w:t>
      </w:r>
    </w:p>
    <w:p w14:paraId="5BB6F5FE">
      <w:pPr>
        <w:pStyle w:val="16"/>
        <w:numPr>
          <w:ilvl w:val="0"/>
          <w:numId w:val="8"/>
        </w:numPr>
        <w:ind w:left="420" w:leftChars="0" w:hanging="420" w:firstLineChars="0"/>
        <w:rPr>
          <w:rFonts w:ascii="宋体" w:hAnsi="宋体" w:eastAsia="宋体"/>
          <w:sz w:val="21"/>
        </w:rPr>
      </w:pPr>
      <w:r>
        <w:rPr>
          <w:rFonts w:ascii="宋体" w:hAnsi="宋体" w:eastAsia="宋体"/>
          <w:sz w:val="21"/>
        </w:rPr>
        <w:t>你的优点是什么呢？</w:t>
      </w:r>
    </w:p>
    <w:p w14:paraId="2FE43604">
      <w:pPr>
        <w:pStyle w:val="16"/>
        <w:numPr>
          <w:ilvl w:val="0"/>
          <w:numId w:val="8"/>
        </w:numPr>
        <w:ind w:left="420" w:leftChars="0" w:hanging="420" w:firstLineChars="0"/>
        <w:rPr>
          <w:rFonts w:ascii="宋体" w:hAnsi="宋体" w:eastAsia="宋体"/>
          <w:sz w:val="21"/>
        </w:rPr>
      </w:pPr>
      <w:r>
        <w:rPr>
          <w:rFonts w:ascii="宋体" w:hAnsi="宋体" w:eastAsia="宋体"/>
          <w:sz w:val="21"/>
        </w:rPr>
        <w:t>冒险型女生，我喜欢胆子大的，好玩一些，带我去冒险。</w:t>
      </w:r>
    </w:p>
    <w:p w14:paraId="226C56F3">
      <w:pPr>
        <w:pStyle w:val="16"/>
        <w:numPr>
          <w:ilvl w:val="0"/>
          <w:numId w:val="8"/>
        </w:numPr>
        <w:ind w:left="420" w:leftChars="0" w:hanging="420" w:firstLineChars="0"/>
        <w:rPr>
          <w:rFonts w:ascii="宋体" w:hAnsi="宋体" w:eastAsia="宋体"/>
          <w:sz w:val="21"/>
        </w:rPr>
      </w:pPr>
      <w:r>
        <w:rPr>
          <w:rFonts w:ascii="宋体" w:hAnsi="宋体" w:eastAsia="宋体"/>
          <w:sz w:val="21"/>
        </w:rPr>
        <w:t>（女人哈喽开场）介绍下你自己/自我介绍一下。</w:t>
      </w:r>
    </w:p>
    <w:p w14:paraId="63B90B5C">
      <w:pPr>
        <w:pStyle w:val="16"/>
        <w:numPr>
          <w:ilvl w:val="0"/>
          <w:numId w:val="8"/>
        </w:numPr>
        <w:ind w:left="420" w:leftChars="0" w:hanging="420" w:firstLineChars="0"/>
        <w:rPr>
          <w:rFonts w:ascii="宋体" w:hAnsi="宋体" w:eastAsia="宋体"/>
          <w:sz w:val="21"/>
        </w:rPr>
      </w:pPr>
      <w:r>
        <w:rPr>
          <w:rFonts w:ascii="宋体" w:hAnsi="宋体" w:eastAsia="宋体"/>
          <w:sz w:val="21"/>
        </w:rPr>
        <w:t>（反差）人和名字有反差，我喜欢反差，你是反差吗？多反差，形容一下。</w:t>
      </w:r>
    </w:p>
    <w:p w14:paraId="3127A241">
      <w:pPr>
        <w:pStyle w:val="16"/>
        <w:numPr>
          <w:ilvl w:val="0"/>
          <w:numId w:val="8"/>
        </w:numPr>
        <w:ind w:left="420" w:leftChars="0" w:hanging="420" w:firstLineChars="0"/>
        <w:rPr>
          <w:rFonts w:ascii="宋体" w:hAnsi="宋体" w:eastAsia="宋体"/>
          <w:sz w:val="21"/>
        </w:rPr>
      </w:pPr>
      <w:r>
        <w:rPr>
          <w:rFonts w:ascii="宋体" w:hAnsi="宋体" w:eastAsia="宋体"/>
          <w:sz w:val="21"/>
        </w:rPr>
        <w:t>那么你是什么人设？</w:t>
      </w:r>
    </w:p>
    <w:p w14:paraId="7E5224AB">
      <w:pPr>
        <w:pStyle w:val="16"/>
        <w:numPr>
          <w:ilvl w:val="0"/>
          <w:numId w:val="8"/>
        </w:numPr>
        <w:ind w:left="420" w:leftChars="0" w:hanging="420" w:firstLineChars="0"/>
        <w:rPr>
          <w:rFonts w:ascii="宋体" w:hAnsi="宋体" w:eastAsia="宋体"/>
          <w:sz w:val="21"/>
        </w:rPr>
      </w:pPr>
      <w:r>
        <w:rPr>
          <w:rFonts w:ascii="宋体" w:hAnsi="宋体" w:eastAsia="宋体"/>
          <w:sz w:val="21"/>
        </w:rPr>
        <w:t>朋友圈比脸白。</w:t>
      </w:r>
    </w:p>
    <w:p w14:paraId="321F44DA">
      <w:pPr>
        <w:pStyle w:val="16"/>
        <w:numPr>
          <w:ilvl w:val="0"/>
          <w:numId w:val="8"/>
        </w:numPr>
        <w:ind w:left="420" w:leftChars="0" w:hanging="420" w:firstLineChars="0"/>
        <w:rPr>
          <w:rFonts w:ascii="宋体" w:hAnsi="宋体" w:eastAsia="宋体"/>
          <w:sz w:val="21"/>
        </w:rPr>
      </w:pPr>
      <w:r>
        <w:rPr>
          <w:rFonts w:ascii="宋体" w:hAnsi="宋体" w:eastAsia="宋体"/>
          <w:sz w:val="21"/>
        </w:rPr>
        <w:t>通过废物测试了。</w:t>
      </w:r>
    </w:p>
    <w:p w14:paraId="53EFDC15">
      <w:pPr>
        <w:pStyle w:val="16"/>
        <w:numPr>
          <w:ilvl w:val="0"/>
          <w:numId w:val="8"/>
        </w:numPr>
        <w:ind w:left="420" w:leftChars="0" w:hanging="420" w:firstLineChars="0"/>
        <w:rPr>
          <w:rFonts w:ascii="宋体" w:hAnsi="宋体" w:eastAsia="宋体"/>
          <w:sz w:val="21"/>
        </w:rPr>
      </w:pPr>
      <w:r>
        <w:rPr>
          <w:rFonts w:ascii="宋体" w:hAnsi="宋体" w:eastAsia="宋体"/>
          <w:sz w:val="21"/>
        </w:rPr>
        <w:t>（反馈不好，对方忙）大忙妹呢。</w:t>
      </w:r>
    </w:p>
    <w:p w14:paraId="6F31DE35">
      <w:pPr>
        <w:pStyle w:val="16"/>
        <w:numPr>
          <w:ilvl w:val="0"/>
          <w:numId w:val="8"/>
        </w:numPr>
        <w:ind w:left="420" w:leftChars="0" w:hanging="420" w:firstLineChars="0"/>
        <w:rPr>
          <w:rFonts w:ascii="宋体" w:hAnsi="宋体" w:eastAsia="宋体"/>
          <w:sz w:val="21"/>
        </w:rPr>
      </w:pPr>
      <w:r>
        <w:rPr>
          <w:rFonts w:ascii="宋体" w:hAnsi="宋体" w:eastAsia="宋体"/>
          <w:sz w:val="21"/>
        </w:rPr>
        <w:t>（遇见黄毛）黄毛就这样，保质期短。</w:t>
      </w:r>
    </w:p>
    <w:p w14:paraId="30BD333C">
      <w:pPr>
        <w:pStyle w:val="16"/>
        <w:numPr>
          <w:ilvl w:val="0"/>
          <w:numId w:val="8"/>
        </w:numPr>
        <w:ind w:left="420" w:leftChars="0" w:hanging="420" w:firstLineChars="0"/>
        <w:rPr>
          <w:rFonts w:ascii="宋体" w:hAnsi="宋体" w:eastAsia="宋体"/>
          <w:sz w:val="21"/>
        </w:rPr>
      </w:pPr>
      <w:r>
        <w:rPr>
          <w:rFonts w:ascii="宋体" w:hAnsi="宋体" w:eastAsia="宋体"/>
          <w:sz w:val="21"/>
        </w:rPr>
        <w:t>（遇见大女人）抱不起会怪我吗？你还可以抱我吗？</w:t>
      </w:r>
    </w:p>
    <w:p w14:paraId="47B2C30F">
      <w:pPr>
        <w:pStyle w:val="16"/>
        <w:numPr>
          <w:ilvl w:val="0"/>
          <w:numId w:val="8"/>
        </w:numPr>
        <w:ind w:left="420" w:leftChars="0" w:hanging="420" w:firstLineChars="0"/>
        <w:rPr>
          <w:rFonts w:ascii="宋体" w:hAnsi="宋体" w:eastAsia="宋体"/>
          <w:sz w:val="21"/>
        </w:rPr>
      </w:pPr>
      <w:r>
        <w:rPr>
          <w:rFonts w:ascii="宋体" w:hAnsi="宋体" w:eastAsia="宋体"/>
          <w:sz w:val="21"/>
        </w:rPr>
        <w:t>可以强势，但别犯傻就行。</w:t>
      </w:r>
    </w:p>
    <w:p w14:paraId="3CD60E43">
      <w:pPr>
        <w:pStyle w:val="16"/>
        <w:numPr>
          <w:ilvl w:val="0"/>
          <w:numId w:val="8"/>
        </w:numPr>
        <w:ind w:left="420" w:leftChars="0" w:hanging="420" w:firstLineChars="0"/>
        <w:rPr>
          <w:rFonts w:ascii="宋体" w:hAnsi="宋体" w:eastAsia="宋体"/>
          <w:sz w:val="21"/>
        </w:rPr>
      </w:pPr>
      <w:r>
        <w:rPr>
          <w:rFonts w:ascii="宋体" w:hAnsi="宋体" w:eastAsia="宋体"/>
          <w:sz w:val="21"/>
        </w:rPr>
        <w:t>强势就代表责任，所以必须聪明点。</w:t>
      </w:r>
    </w:p>
    <w:p w14:paraId="6FBEBA00">
      <w:pPr>
        <w:pStyle w:val="16"/>
        <w:numPr>
          <w:ilvl w:val="0"/>
          <w:numId w:val="8"/>
        </w:numPr>
        <w:ind w:left="420" w:leftChars="0" w:hanging="420" w:firstLineChars="0"/>
        <w:rPr>
          <w:rFonts w:ascii="宋体" w:hAnsi="宋体" w:eastAsia="宋体"/>
          <w:sz w:val="21"/>
        </w:rPr>
      </w:pPr>
      <w:r>
        <w:rPr>
          <w:rFonts w:ascii="宋体" w:hAnsi="宋体" w:eastAsia="宋体"/>
          <w:sz w:val="21"/>
        </w:rPr>
        <w:t>（个子高的）这样比较难搂。</w:t>
      </w:r>
    </w:p>
    <w:p w14:paraId="4928884E">
      <w:pPr>
        <w:pStyle w:val="16"/>
        <w:numPr>
          <w:ilvl w:val="0"/>
          <w:numId w:val="8"/>
        </w:numPr>
        <w:ind w:left="420" w:leftChars="0" w:hanging="420" w:firstLineChars="0"/>
        <w:rPr>
          <w:rFonts w:ascii="宋体" w:hAnsi="宋体" w:eastAsia="宋体"/>
          <w:sz w:val="21"/>
        </w:rPr>
      </w:pPr>
      <w:r>
        <w:rPr>
          <w:rFonts w:ascii="宋体" w:hAnsi="宋体" w:eastAsia="宋体"/>
          <w:sz w:val="21"/>
        </w:rPr>
        <w:t>（对方索取）伸手党。</w:t>
      </w:r>
    </w:p>
    <w:p w14:paraId="7FF3A7DF">
      <w:pPr>
        <w:pStyle w:val="16"/>
        <w:numPr>
          <w:ilvl w:val="0"/>
          <w:numId w:val="8"/>
        </w:numPr>
        <w:ind w:left="420" w:leftChars="0" w:hanging="420" w:firstLineChars="0"/>
        <w:rPr>
          <w:rFonts w:ascii="宋体" w:hAnsi="宋体" w:eastAsia="宋体"/>
          <w:sz w:val="21"/>
        </w:rPr>
      </w:pPr>
      <w:r>
        <w:rPr>
          <w:rFonts w:ascii="宋体" w:hAnsi="宋体" w:eastAsia="宋体"/>
          <w:sz w:val="21"/>
        </w:rPr>
        <w:t>感觉像乖女孩。（对方说不是）感兴趣了，期待你的表现，坏的表现。</w:t>
      </w:r>
    </w:p>
    <w:p w14:paraId="31252C6E">
      <w:pPr>
        <w:pStyle w:val="16"/>
        <w:numPr>
          <w:ilvl w:val="0"/>
          <w:numId w:val="8"/>
        </w:numPr>
        <w:ind w:left="420" w:leftChars="0" w:hanging="420" w:firstLineChars="0"/>
        <w:rPr>
          <w:rFonts w:ascii="宋体" w:hAnsi="宋体" w:eastAsia="宋体"/>
          <w:sz w:val="21"/>
        </w:rPr>
      </w:pPr>
      <w:r>
        <w:rPr>
          <w:rFonts w:ascii="宋体" w:hAnsi="宋体" w:eastAsia="宋体"/>
          <w:sz w:val="21"/>
        </w:rPr>
        <w:t>像御姐，比起小孩，当然更喜欢御。</w:t>
      </w:r>
    </w:p>
    <w:p w14:paraId="131B6F65">
      <w:pPr>
        <w:pStyle w:val="16"/>
        <w:numPr>
          <w:ilvl w:val="0"/>
          <w:numId w:val="8"/>
        </w:numPr>
        <w:ind w:left="420" w:leftChars="0" w:hanging="420" w:firstLineChars="0"/>
        <w:rPr>
          <w:rFonts w:ascii="宋体" w:hAnsi="宋体" w:eastAsia="宋体"/>
          <w:sz w:val="21"/>
        </w:rPr>
      </w:pPr>
      <w:r>
        <w:rPr>
          <w:rFonts w:ascii="宋体" w:hAnsi="宋体" w:eastAsia="宋体"/>
          <w:sz w:val="21"/>
        </w:rPr>
        <w:t>游戏姐。</w:t>
      </w:r>
    </w:p>
    <w:p w14:paraId="39DBDF2D">
      <w:pPr>
        <w:pStyle w:val="16"/>
        <w:numPr>
          <w:ilvl w:val="0"/>
          <w:numId w:val="8"/>
        </w:numPr>
        <w:ind w:left="420" w:leftChars="0" w:hanging="420" w:firstLineChars="0"/>
        <w:rPr>
          <w:rFonts w:ascii="宋体" w:hAnsi="宋体" w:eastAsia="宋体"/>
          <w:sz w:val="21"/>
        </w:rPr>
      </w:pPr>
      <w:r>
        <w:rPr>
          <w:rFonts w:ascii="宋体" w:hAnsi="宋体" w:eastAsia="宋体"/>
          <w:sz w:val="21"/>
        </w:rPr>
        <w:t>（说完该胖的地方胖之后女生问哪里）奶和屁股。</w:t>
      </w:r>
    </w:p>
    <w:p w14:paraId="3C7D581F">
      <w:pPr>
        <w:pStyle w:val="16"/>
        <w:numPr>
          <w:ilvl w:val="0"/>
          <w:numId w:val="8"/>
        </w:numPr>
        <w:ind w:left="420" w:leftChars="0" w:hanging="420" w:firstLineChars="0"/>
        <w:rPr>
          <w:rFonts w:ascii="宋体" w:hAnsi="宋体" w:eastAsia="宋体"/>
          <w:sz w:val="21"/>
        </w:rPr>
      </w:pPr>
      <w:r>
        <w:rPr>
          <w:rFonts w:ascii="宋体" w:hAnsi="宋体" w:eastAsia="宋体"/>
          <w:sz w:val="21"/>
        </w:rPr>
        <w:t>甜妹还是辣妹。（穿个包臀裙试试）</w:t>
      </w:r>
    </w:p>
    <w:p w14:paraId="2572FEC9">
      <w:pPr>
        <w:pStyle w:val="16"/>
        <w:numPr>
          <w:ilvl w:val="0"/>
          <w:numId w:val="8"/>
        </w:numPr>
        <w:ind w:left="420" w:leftChars="0" w:hanging="420" w:firstLineChars="0"/>
        <w:rPr>
          <w:rFonts w:ascii="宋体" w:hAnsi="宋体" w:eastAsia="宋体"/>
          <w:sz w:val="21"/>
        </w:rPr>
      </w:pPr>
      <w:r>
        <w:rPr>
          <w:rFonts w:ascii="宋体" w:hAnsi="宋体" w:eastAsia="宋体"/>
          <w:sz w:val="21"/>
        </w:rPr>
        <w:t>（怎么样算有女人味）奶大屁股翘。</w:t>
      </w:r>
    </w:p>
    <w:p w14:paraId="52375B04">
      <w:pPr>
        <w:pStyle w:val="16"/>
        <w:numPr>
          <w:ilvl w:val="0"/>
          <w:numId w:val="8"/>
        </w:numPr>
        <w:ind w:left="420" w:leftChars="0" w:hanging="420" w:firstLineChars="0"/>
        <w:rPr>
          <w:rFonts w:ascii="宋体" w:hAnsi="宋体" w:eastAsia="宋体"/>
          <w:sz w:val="21"/>
        </w:rPr>
      </w:pPr>
      <w:r>
        <w:rPr>
          <w:rFonts w:ascii="宋体" w:hAnsi="宋体" w:eastAsia="宋体"/>
          <w:sz w:val="21"/>
        </w:rPr>
        <w:t>no bad。</w:t>
      </w:r>
    </w:p>
    <w:p w14:paraId="45A48206">
      <w:pPr>
        <w:pStyle w:val="16"/>
        <w:numPr>
          <w:ilvl w:val="0"/>
          <w:numId w:val="8"/>
        </w:numPr>
        <w:ind w:left="420" w:leftChars="0" w:hanging="420" w:firstLineChars="0"/>
        <w:rPr>
          <w:rFonts w:ascii="宋体" w:hAnsi="宋体" w:eastAsia="宋体"/>
          <w:sz w:val="21"/>
        </w:rPr>
      </w:pPr>
      <w:r>
        <w:rPr>
          <w:rFonts w:ascii="宋体" w:hAnsi="宋体" w:eastAsia="宋体"/>
          <w:sz w:val="21"/>
        </w:rPr>
        <w:t>会把我捆起来那种吗？</w:t>
      </w:r>
    </w:p>
    <w:p w14:paraId="65A05CF1">
      <w:pPr>
        <w:pStyle w:val="16"/>
        <w:numPr>
          <w:ilvl w:val="0"/>
          <w:numId w:val="8"/>
        </w:numPr>
        <w:ind w:left="420" w:leftChars="0" w:hanging="420" w:firstLineChars="0"/>
        <w:rPr>
          <w:rFonts w:ascii="宋体" w:hAnsi="宋体" w:eastAsia="宋体"/>
          <w:sz w:val="21"/>
        </w:rPr>
      </w:pPr>
      <w:r>
        <w:rPr>
          <w:rFonts w:ascii="宋体" w:hAnsi="宋体" w:eastAsia="宋体"/>
          <w:sz w:val="21"/>
        </w:rPr>
        <w:t>大只点好。</w:t>
      </w:r>
    </w:p>
    <w:p w14:paraId="4ADF734F">
      <w:pPr>
        <w:pStyle w:val="16"/>
        <w:numPr>
          <w:ilvl w:val="0"/>
          <w:numId w:val="8"/>
        </w:numPr>
        <w:ind w:left="420" w:leftChars="0" w:hanging="420" w:firstLineChars="0"/>
        <w:rPr>
          <w:rFonts w:ascii="宋体" w:hAnsi="宋体" w:eastAsia="宋体"/>
          <w:sz w:val="21"/>
        </w:rPr>
      </w:pPr>
      <w:r>
        <w:rPr>
          <w:rFonts w:ascii="宋体" w:hAnsi="宋体" w:eastAsia="宋体"/>
          <w:sz w:val="21"/>
        </w:rPr>
        <w:t>排面型少女。</w:t>
      </w:r>
    </w:p>
    <w:p w14:paraId="7FCA3676">
      <w:pPr>
        <w:pStyle w:val="16"/>
        <w:numPr>
          <w:ilvl w:val="0"/>
          <w:numId w:val="8"/>
        </w:numPr>
        <w:ind w:left="420" w:leftChars="0" w:hanging="420" w:firstLineChars="0"/>
        <w:rPr>
          <w:rFonts w:ascii="宋体" w:hAnsi="宋体" w:eastAsia="宋体"/>
          <w:sz w:val="21"/>
        </w:rPr>
      </w:pPr>
      <w:r>
        <w:rPr>
          <w:rFonts w:ascii="宋体" w:hAnsi="宋体" w:eastAsia="宋体"/>
          <w:sz w:val="21"/>
        </w:rPr>
        <w:t>精神抖擞。</w:t>
      </w:r>
    </w:p>
    <w:p w14:paraId="74982149">
      <w:pPr>
        <w:pStyle w:val="16"/>
        <w:numPr>
          <w:ilvl w:val="0"/>
          <w:numId w:val="8"/>
        </w:numPr>
        <w:ind w:left="420" w:leftChars="0" w:hanging="420" w:firstLineChars="0"/>
        <w:rPr>
          <w:rFonts w:ascii="宋体" w:hAnsi="宋体" w:eastAsia="宋体"/>
          <w:sz w:val="21"/>
        </w:rPr>
      </w:pPr>
      <w:r>
        <w:rPr>
          <w:rFonts w:ascii="宋体" w:hAnsi="宋体" w:eastAsia="宋体"/>
          <w:sz w:val="21"/>
        </w:rPr>
        <w:t>妈宝女。</w:t>
      </w:r>
    </w:p>
    <w:p w14:paraId="14BFD893">
      <w:pPr>
        <w:pStyle w:val="16"/>
        <w:numPr>
          <w:ilvl w:val="0"/>
          <w:numId w:val="8"/>
        </w:numPr>
        <w:ind w:left="420" w:leftChars="0" w:hanging="420" w:firstLineChars="0"/>
        <w:rPr>
          <w:rFonts w:ascii="宋体" w:hAnsi="宋体" w:eastAsia="宋体"/>
          <w:sz w:val="21"/>
        </w:rPr>
      </w:pPr>
      <w:r>
        <w:rPr>
          <w:rFonts w:ascii="宋体" w:hAnsi="宋体" w:eastAsia="宋体"/>
          <w:sz w:val="21"/>
        </w:rPr>
        <w:t>（喜欢姐姐）我是例外，我是讨厌幼稚女生。</w:t>
      </w:r>
    </w:p>
    <w:p w14:paraId="012881C9">
      <w:pPr>
        <w:pStyle w:val="16"/>
        <w:numPr>
          <w:ilvl w:val="0"/>
          <w:numId w:val="8"/>
        </w:numPr>
        <w:ind w:left="420" w:leftChars="0" w:hanging="420" w:firstLineChars="0"/>
        <w:rPr>
          <w:rFonts w:ascii="宋体" w:hAnsi="宋体" w:eastAsia="宋体"/>
          <w:sz w:val="21"/>
        </w:rPr>
      </w:pPr>
      <w:r>
        <w:rPr>
          <w:rFonts w:ascii="宋体" w:hAnsi="宋体" w:eastAsia="宋体"/>
          <w:sz w:val="21"/>
        </w:rPr>
        <w:t>BBW：该胖的地方胖才是BBW，但得有腰臀比的才算。</w:t>
      </w:r>
    </w:p>
    <w:p w14:paraId="358511ED"/>
    <w:p w14:paraId="627D9A63">
      <w:pPr>
        <w:pStyle w:val="3"/>
      </w:pPr>
      <w:r>
        <w:rPr>
          <w:rFonts w:ascii="宋体" w:hAnsi="宋体" w:eastAsia="宋体"/>
          <w:sz w:val="32"/>
        </w:rPr>
        <w:t>四、废测破解与框架控制（Shit Test Handling &amp; Frame Control）</w:t>
      </w:r>
    </w:p>
    <w:p w14:paraId="41D9ACD3">
      <w:pPr>
        <w:pStyle w:val="4"/>
      </w:pPr>
      <w:r>
        <w:rPr>
          <w:rFonts w:ascii="宋体" w:hAnsi="宋体" w:eastAsia="宋体"/>
          <w:sz w:val="26"/>
        </w:rPr>
        <w:t>4.1 废测破解与防守反击</w:t>
      </w:r>
    </w:p>
    <w:p w14:paraId="20126C2E">
      <w:pPr>
        <w:pStyle w:val="16"/>
        <w:numPr>
          <w:ilvl w:val="0"/>
          <w:numId w:val="8"/>
        </w:numPr>
        <w:ind w:left="420" w:leftChars="0" w:hanging="420" w:firstLineChars="0"/>
        <w:rPr>
          <w:rFonts w:ascii="宋体" w:hAnsi="宋体" w:eastAsia="宋体"/>
          <w:sz w:val="21"/>
        </w:rPr>
      </w:pPr>
      <w:r>
        <w:rPr>
          <w:rFonts w:ascii="宋体" w:hAnsi="宋体" w:eastAsia="宋体"/>
          <w:sz w:val="21"/>
        </w:rPr>
        <w:t>面对'你应该很喜欢撩别人吧'：为什么要喜欢撩别人？</w:t>
      </w:r>
    </w:p>
    <w:p w14:paraId="28FDD1DB">
      <w:pPr>
        <w:pStyle w:val="16"/>
        <w:numPr>
          <w:ilvl w:val="0"/>
          <w:numId w:val="8"/>
        </w:numPr>
        <w:ind w:left="420" w:leftChars="0" w:hanging="420" w:firstLineChars="0"/>
        <w:rPr>
          <w:rFonts w:ascii="宋体" w:hAnsi="宋体" w:eastAsia="宋体"/>
          <w:sz w:val="21"/>
        </w:rPr>
      </w:pPr>
      <w:r>
        <w:rPr>
          <w:rFonts w:ascii="宋体" w:hAnsi="宋体" w:eastAsia="宋体"/>
          <w:sz w:val="21"/>
        </w:rPr>
        <w:t>面对'感觉你像是经常加别人微信'：证据呢？</w:t>
      </w:r>
    </w:p>
    <w:p w14:paraId="2327DA3A">
      <w:pPr>
        <w:pStyle w:val="16"/>
        <w:numPr>
          <w:ilvl w:val="0"/>
          <w:numId w:val="8"/>
        </w:numPr>
        <w:ind w:left="420" w:leftChars="0" w:hanging="420" w:firstLineChars="0"/>
        <w:rPr>
          <w:rFonts w:ascii="宋体" w:hAnsi="宋体" w:eastAsia="宋体"/>
          <w:sz w:val="21"/>
        </w:rPr>
      </w:pPr>
      <w:r>
        <w:rPr>
          <w:rFonts w:ascii="宋体" w:hAnsi="宋体" w:eastAsia="宋体"/>
          <w:sz w:val="21"/>
        </w:rPr>
        <w:t>面对'发张你的帅照'或要红包：我不是舔狗。</w:t>
      </w:r>
    </w:p>
    <w:p w14:paraId="575E2AE2">
      <w:pPr>
        <w:pStyle w:val="16"/>
        <w:numPr>
          <w:ilvl w:val="0"/>
          <w:numId w:val="8"/>
        </w:numPr>
        <w:ind w:left="420" w:leftChars="0" w:hanging="420" w:firstLineChars="0"/>
        <w:rPr>
          <w:rFonts w:ascii="宋体" w:hAnsi="宋体" w:eastAsia="宋体"/>
          <w:sz w:val="21"/>
        </w:rPr>
      </w:pPr>
      <w:r>
        <w:rPr>
          <w:rFonts w:ascii="宋体" w:hAnsi="宋体" w:eastAsia="宋体"/>
          <w:sz w:val="21"/>
        </w:rPr>
        <w:t>面对'你像相亲的'等质问框架：你平时是很闲吗？</w:t>
      </w:r>
    </w:p>
    <w:p w14:paraId="3AB82327">
      <w:pPr>
        <w:pStyle w:val="16"/>
        <w:numPr>
          <w:ilvl w:val="0"/>
          <w:numId w:val="8"/>
        </w:numPr>
        <w:ind w:left="420" w:leftChars="0" w:hanging="420" w:firstLineChars="0"/>
        <w:rPr>
          <w:rFonts w:ascii="宋体" w:hAnsi="宋体" w:eastAsia="宋体"/>
          <w:sz w:val="21"/>
        </w:rPr>
      </w:pPr>
      <w:r>
        <w:rPr>
          <w:rFonts w:ascii="宋体" w:hAnsi="宋体" w:eastAsia="宋体"/>
          <w:sz w:val="21"/>
        </w:rPr>
        <w:t>面对'你像相亲的'：怎么怎么开始查我户口？</w:t>
      </w:r>
    </w:p>
    <w:p w14:paraId="592D232B">
      <w:pPr>
        <w:pStyle w:val="16"/>
        <w:numPr>
          <w:ilvl w:val="0"/>
          <w:numId w:val="8"/>
        </w:numPr>
        <w:ind w:left="420" w:leftChars="0" w:hanging="420" w:firstLineChars="0"/>
        <w:rPr>
          <w:rFonts w:ascii="宋体" w:hAnsi="宋体" w:eastAsia="宋体"/>
          <w:sz w:val="21"/>
        </w:rPr>
      </w:pPr>
      <w:r>
        <w:rPr>
          <w:rFonts w:ascii="宋体" w:hAnsi="宋体" w:eastAsia="宋体"/>
          <w:sz w:val="21"/>
        </w:rPr>
        <w:t>面对'你不和老板演吗'：我直接后入老板。</w:t>
      </w:r>
    </w:p>
    <w:p w14:paraId="5D29C1F2">
      <w:pPr>
        <w:pStyle w:val="16"/>
        <w:numPr>
          <w:ilvl w:val="0"/>
          <w:numId w:val="8"/>
        </w:numPr>
        <w:ind w:left="420" w:leftChars="0" w:hanging="420" w:firstLineChars="0"/>
        <w:rPr>
          <w:rFonts w:ascii="宋体" w:hAnsi="宋体" w:eastAsia="宋体"/>
          <w:sz w:val="21"/>
        </w:rPr>
      </w:pPr>
      <w:r>
        <w:rPr>
          <w:rFonts w:ascii="宋体" w:hAnsi="宋体" w:eastAsia="宋体"/>
          <w:sz w:val="21"/>
        </w:rPr>
        <w:t>面对'你是带属性的（SM）？'：喜欢吗？</w:t>
      </w:r>
    </w:p>
    <w:p w14:paraId="2DC4BC47">
      <w:pPr>
        <w:pStyle w:val="16"/>
        <w:numPr>
          <w:ilvl w:val="0"/>
          <w:numId w:val="8"/>
        </w:numPr>
        <w:ind w:left="420" w:leftChars="0" w:hanging="420" w:firstLineChars="0"/>
        <w:rPr>
          <w:rFonts w:ascii="宋体" w:hAnsi="宋体" w:eastAsia="宋体"/>
          <w:sz w:val="21"/>
        </w:rPr>
      </w:pPr>
      <w:r>
        <w:rPr>
          <w:rFonts w:ascii="宋体" w:hAnsi="宋体" w:eastAsia="宋体"/>
          <w:sz w:val="21"/>
        </w:rPr>
        <w:t>面对下雨不想出来的借口：你要因为一个无关痛痒的雨去鸽我吗？</w:t>
      </w:r>
    </w:p>
    <w:p w14:paraId="537B9693">
      <w:pPr>
        <w:pStyle w:val="16"/>
        <w:numPr>
          <w:ilvl w:val="0"/>
          <w:numId w:val="8"/>
        </w:numPr>
        <w:ind w:left="420" w:leftChars="0" w:hanging="420" w:firstLineChars="0"/>
        <w:rPr>
          <w:rFonts w:ascii="宋体" w:hAnsi="宋体" w:eastAsia="宋体"/>
          <w:sz w:val="21"/>
        </w:rPr>
      </w:pPr>
      <w:r>
        <w:rPr>
          <w:rFonts w:ascii="宋体" w:hAnsi="宋体" w:eastAsia="宋体"/>
          <w:sz w:val="21"/>
        </w:rPr>
        <w:t>面对'你上就这样，这对我吗'等实质性指责：我风格如此，你接受不了就不用继续了。</w:t>
      </w:r>
    </w:p>
    <w:p w14:paraId="50B06DB7">
      <w:pPr>
        <w:pStyle w:val="16"/>
        <w:numPr>
          <w:ilvl w:val="0"/>
          <w:numId w:val="8"/>
        </w:numPr>
        <w:ind w:left="420" w:leftChars="0" w:hanging="420" w:firstLineChars="0"/>
        <w:rPr>
          <w:rFonts w:ascii="宋体" w:hAnsi="宋体" w:eastAsia="宋体"/>
          <w:sz w:val="21"/>
        </w:rPr>
      </w:pPr>
      <w:r>
        <w:rPr>
          <w:rFonts w:ascii="宋体" w:hAnsi="宋体" w:eastAsia="宋体"/>
          <w:sz w:val="21"/>
        </w:rPr>
        <w:t>面对'咱能不能好好说话'：我风格如此，你接受不了就不用继续了。</w:t>
      </w:r>
    </w:p>
    <w:p w14:paraId="7837C112">
      <w:pPr>
        <w:pStyle w:val="4"/>
      </w:pPr>
      <w:r>
        <w:rPr>
          <w:rFonts w:ascii="宋体" w:hAnsi="宋体" w:eastAsia="宋体"/>
          <w:sz w:val="26"/>
        </w:rPr>
        <w:t>4.2 框架控制（奖品性）</w:t>
      </w:r>
    </w:p>
    <w:p w14:paraId="7F6CAEBA">
      <w:pPr>
        <w:pStyle w:val="16"/>
        <w:numPr>
          <w:ilvl w:val="0"/>
          <w:numId w:val="8"/>
        </w:numPr>
        <w:ind w:left="420" w:leftChars="0" w:hanging="420" w:firstLineChars="0"/>
        <w:rPr>
          <w:rFonts w:ascii="宋体" w:hAnsi="宋体" w:eastAsia="宋体"/>
          <w:sz w:val="21"/>
        </w:rPr>
      </w:pPr>
      <w:r>
        <w:rPr>
          <w:rFonts w:ascii="宋体" w:hAnsi="宋体" w:eastAsia="宋体"/>
          <w:sz w:val="21"/>
        </w:rPr>
        <w:t>应对'你是不是海王/养鱼/渣男'：确实在养鱼，要不我先来叫它一起（反讽）。</w:t>
      </w:r>
    </w:p>
    <w:p w14:paraId="1903EC96">
      <w:pPr>
        <w:pStyle w:val="16"/>
        <w:numPr>
          <w:ilvl w:val="0"/>
          <w:numId w:val="8"/>
        </w:numPr>
        <w:ind w:left="420" w:leftChars="0" w:hanging="420" w:firstLineChars="0"/>
        <w:rPr>
          <w:rFonts w:ascii="宋体" w:hAnsi="宋体" w:eastAsia="宋体"/>
          <w:sz w:val="21"/>
        </w:rPr>
      </w:pPr>
      <w:r>
        <w:rPr>
          <w:rFonts w:ascii="宋体" w:hAnsi="宋体" w:eastAsia="宋体"/>
          <w:sz w:val="21"/>
        </w:rPr>
        <w:t>应对'你是不是海王'：女人都是侦探吗？</w:t>
      </w:r>
    </w:p>
    <w:p w14:paraId="533F30CA">
      <w:pPr>
        <w:pStyle w:val="16"/>
        <w:numPr>
          <w:ilvl w:val="0"/>
          <w:numId w:val="8"/>
        </w:numPr>
        <w:ind w:left="420" w:leftChars="0" w:hanging="420" w:firstLineChars="0"/>
        <w:rPr>
          <w:rFonts w:ascii="宋体" w:hAnsi="宋体" w:eastAsia="宋体"/>
          <w:sz w:val="21"/>
        </w:rPr>
      </w:pPr>
      <w:r>
        <w:rPr>
          <w:rFonts w:ascii="宋体" w:hAnsi="宋体" w:eastAsia="宋体"/>
          <w:sz w:val="21"/>
        </w:rPr>
        <w:t>应对'你是不是海王'：你这么敏感，你是来我家当侦探的吗？</w:t>
      </w:r>
    </w:p>
    <w:p w14:paraId="5F649D66">
      <w:pPr>
        <w:pStyle w:val="16"/>
        <w:numPr>
          <w:ilvl w:val="0"/>
          <w:numId w:val="8"/>
        </w:numPr>
        <w:ind w:left="420" w:leftChars="0" w:hanging="420" w:firstLineChars="0"/>
        <w:rPr>
          <w:rFonts w:ascii="宋体" w:hAnsi="宋体" w:eastAsia="宋体"/>
          <w:sz w:val="21"/>
        </w:rPr>
      </w:pPr>
      <w:r>
        <w:rPr>
          <w:rFonts w:ascii="宋体" w:hAnsi="宋体" w:eastAsia="宋体"/>
          <w:sz w:val="21"/>
        </w:rPr>
        <w:t>应对'你是不是海王'：问那么多干嘛。</w:t>
      </w:r>
    </w:p>
    <w:p w14:paraId="3E6439D7">
      <w:pPr>
        <w:pStyle w:val="16"/>
        <w:numPr>
          <w:ilvl w:val="0"/>
          <w:numId w:val="8"/>
        </w:numPr>
        <w:ind w:left="420" w:leftChars="0" w:hanging="420" w:firstLineChars="0"/>
        <w:rPr>
          <w:rFonts w:ascii="宋体" w:hAnsi="宋体" w:eastAsia="宋体"/>
          <w:sz w:val="21"/>
        </w:rPr>
      </w:pPr>
      <w:r>
        <w:rPr>
          <w:rFonts w:ascii="宋体" w:hAnsi="宋体" w:eastAsia="宋体"/>
          <w:sz w:val="21"/>
        </w:rPr>
        <w:t>（对方迟到/来得远）那挺好的，让你见我有点障碍，延迟满足一下。</w:t>
      </w:r>
    </w:p>
    <w:p w14:paraId="314DC033">
      <w:pPr>
        <w:pStyle w:val="16"/>
        <w:numPr>
          <w:ilvl w:val="0"/>
          <w:numId w:val="8"/>
        </w:numPr>
        <w:ind w:left="420" w:leftChars="0" w:hanging="420" w:firstLineChars="0"/>
        <w:rPr>
          <w:rFonts w:ascii="宋体" w:hAnsi="宋体" w:eastAsia="宋体"/>
          <w:sz w:val="21"/>
        </w:rPr>
      </w:pPr>
      <w:r>
        <w:rPr>
          <w:rFonts w:ascii="宋体" w:hAnsi="宋体" w:eastAsia="宋体"/>
          <w:sz w:val="21"/>
        </w:rPr>
        <w:t>以前女生见我都是跨城坐高铁的，一个小时还好吧。</w:t>
      </w:r>
    </w:p>
    <w:p w14:paraId="551CADE9">
      <w:pPr>
        <w:pStyle w:val="16"/>
        <w:numPr>
          <w:ilvl w:val="0"/>
          <w:numId w:val="8"/>
        </w:numPr>
        <w:ind w:left="420" w:leftChars="0" w:hanging="420" w:firstLineChars="0"/>
        <w:rPr>
          <w:rFonts w:ascii="宋体" w:hAnsi="宋体" w:eastAsia="宋体"/>
          <w:sz w:val="21"/>
        </w:rPr>
      </w:pPr>
      <w:r>
        <w:rPr>
          <w:rFonts w:ascii="宋体" w:hAnsi="宋体" w:eastAsia="宋体"/>
          <w:sz w:val="21"/>
        </w:rPr>
        <w:t>（针对要钱/转账）你希望男朋友给你转钱？我会带你吃喝玩乐，但我不会直接转账。</w:t>
      </w:r>
    </w:p>
    <w:p w14:paraId="260E88D3">
      <w:pPr>
        <w:pStyle w:val="16"/>
        <w:numPr>
          <w:ilvl w:val="0"/>
          <w:numId w:val="8"/>
        </w:numPr>
        <w:ind w:left="420" w:leftChars="0" w:hanging="420" w:firstLineChars="0"/>
        <w:rPr>
          <w:rFonts w:ascii="宋体" w:hAnsi="宋体" w:eastAsia="宋体"/>
          <w:sz w:val="21"/>
        </w:rPr>
      </w:pPr>
      <w:r>
        <w:rPr>
          <w:rFonts w:ascii="宋体" w:hAnsi="宋体" w:eastAsia="宋体"/>
          <w:sz w:val="21"/>
        </w:rPr>
        <w:t>（针对要礼物）这戒指不能给不值得的女人看。</w:t>
      </w:r>
    </w:p>
    <w:p w14:paraId="777CD59C">
      <w:pPr>
        <w:pStyle w:val="16"/>
        <w:numPr>
          <w:ilvl w:val="0"/>
          <w:numId w:val="8"/>
        </w:numPr>
        <w:ind w:left="420" w:leftChars="0" w:hanging="420" w:firstLineChars="0"/>
        <w:rPr>
          <w:rFonts w:ascii="宋体" w:hAnsi="宋体" w:eastAsia="宋体"/>
          <w:sz w:val="21"/>
        </w:rPr>
      </w:pPr>
      <w:r>
        <w:rPr>
          <w:rFonts w:ascii="宋体" w:hAnsi="宋体" w:eastAsia="宋体"/>
          <w:sz w:val="21"/>
        </w:rPr>
        <w:t>（应对拒绝/冷淡）兴趣降低了。</w:t>
      </w:r>
    </w:p>
    <w:p w14:paraId="42638877">
      <w:pPr>
        <w:pStyle w:val="16"/>
        <w:numPr>
          <w:ilvl w:val="0"/>
          <w:numId w:val="8"/>
        </w:numPr>
        <w:ind w:left="420" w:leftChars="0" w:hanging="420" w:firstLineChars="0"/>
        <w:rPr>
          <w:rFonts w:ascii="宋体" w:hAnsi="宋体" w:eastAsia="宋体"/>
          <w:sz w:val="21"/>
        </w:rPr>
      </w:pPr>
      <w:r>
        <w:rPr>
          <w:rFonts w:ascii="宋体" w:hAnsi="宋体" w:eastAsia="宋体"/>
          <w:sz w:val="21"/>
        </w:rPr>
        <w:t>（应对拒绝/冷淡）太棒了，终于可以不用聊天了。</w:t>
      </w:r>
    </w:p>
    <w:p w14:paraId="1D7A3D3E">
      <w:pPr>
        <w:pStyle w:val="16"/>
        <w:numPr>
          <w:ilvl w:val="0"/>
          <w:numId w:val="8"/>
        </w:numPr>
        <w:ind w:left="420" w:leftChars="0" w:hanging="420" w:firstLineChars="0"/>
        <w:rPr>
          <w:rFonts w:ascii="宋体" w:hAnsi="宋体" w:eastAsia="宋体"/>
          <w:sz w:val="21"/>
        </w:rPr>
      </w:pPr>
      <w:r>
        <w:rPr>
          <w:rFonts w:ascii="宋体" w:hAnsi="宋体" w:eastAsia="宋体"/>
          <w:sz w:val="21"/>
        </w:rPr>
        <w:t>我如果不发消息，你能拿我怎么样呢？</w:t>
      </w:r>
    </w:p>
    <w:p w14:paraId="6802E1FB">
      <w:pPr>
        <w:pStyle w:val="16"/>
        <w:numPr>
          <w:ilvl w:val="0"/>
          <w:numId w:val="8"/>
        </w:numPr>
        <w:ind w:left="420" w:leftChars="0" w:hanging="420" w:firstLineChars="0"/>
        <w:rPr>
          <w:rFonts w:ascii="宋体" w:hAnsi="宋体" w:eastAsia="宋体"/>
          <w:sz w:val="21"/>
        </w:rPr>
      </w:pPr>
      <w:r>
        <w:rPr>
          <w:rFonts w:ascii="宋体" w:hAnsi="宋体" w:eastAsia="宋体"/>
          <w:sz w:val="21"/>
        </w:rPr>
        <w:t>如果你不投入的话，我们不如直接回家。</w:t>
      </w:r>
    </w:p>
    <w:p w14:paraId="6022B4B0">
      <w:pPr>
        <w:pStyle w:val="16"/>
        <w:numPr>
          <w:ilvl w:val="0"/>
          <w:numId w:val="8"/>
        </w:numPr>
        <w:ind w:left="420" w:leftChars="0" w:hanging="420" w:firstLineChars="0"/>
        <w:rPr>
          <w:rFonts w:ascii="宋体" w:hAnsi="宋体" w:eastAsia="宋体"/>
          <w:sz w:val="21"/>
        </w:rPr>
      </w:pPr>
      <w:r>
        <w:rPr>
          <w:rFonts w:ascii="宋体" w:hAnsi="宋体" w:eastAsia="宋体"/>
          <w:sz w:val="21"/>
        </w:rPr>
        <w:t>女生约饭说你不想出饭钱：跟钱没关系，主要是聊的很尴尬的话，一顿饭的时间太长了呢。</w:t>
      </w:r>
    </w:p>
    <w:p w14:paraId="09C4DF5A">
      <w:pPr>
        <w:pStyle w:val="16"/>
        <w:numPr>
          <w:ilvl w:val="0"/>
          <w:numId w:val="8"/>
        </w:numPr>
        <w:ind w:left="420" w:leftChars="0" w:hanging="420" w:firstLineChars="0"/>
        <w:rPr>
          <w:rFonts w:ascii="宋体" w:hAnsi="宋体" w:eastAsia="宋体"/>
          <w:sz w:val="21"/>
        </w:rPr>
      </w:pPr>
      <w:r>
        <w:rPr>
          <w:rFonts w:ascii="宋体" w:hAnsi="宋体" w:eastAsia="宋体"/>
          <w:sz w:val="21"/>
        </w:rPr>
        <w:t>女生说自己是一个懂礼貌的小女孩：有时候太礼貌在关系里会显得疏远。</w:t>
      </w:r>
    </w:p>
    <w:p w14:paraId="65A205D1">
      <w:pPr>
        <w:pStyle w:val="16"/>
        <w:numPr>
          <w:ilvl w:val="0"/>
          <w:numId w:val="8"/>
        </w:numPr>
        <w:ind w:left="420" w:leftChars="0" w:hanging="420" w:firstLineChars="0"/>
        <w:rPr>
          <w:rFonts w:ascii="宋体" w:hAnsi="宋体" w:eastAsia="宋体"/>
          <w:sz w:val="21"/>
        </w:rPr>
      </w:pPr>
      <w:r>
        <w:rPr>
          <w:rFonts w:ascii="宋体" w:hAnsi="宋体" w:eastAsia="宋体"/>
          <w:sz w:val="21"/>
        </w:rPr>
        <w:t>要查手机才能发生关系：不行，最基本的信任和隐私需要，不然不会长久，你确定看可以，看完你就走。</w:t>
      </w:r>
    </w:p>
    <w:p w14:paraId="6AA64776">
      <w:pPr>
        <w:pStyle w:val="16"/>
        <w:numPr>
          <w:ilvl w:val="0"/>
          <w:numId w:val="8"/>
        </w:numPr>
        <w:ind w:left="420" w:leftChars="0" w:hanging="420" w:firstLineChars="0"/>
        <w:rPr>
          <w:rFonts w:ascii="宋体" w:hAnsi="宋体" w:eastAsia="宋体"/>
          <w:sz w:val="21"/>
        </w:rPr>
      </w:pPr>
      <w:r>
        <w:rPr>
          <w:rFonts w:ascii="宋体" w:hAnsi="宋体" w:eastAsia="宋体"/>
          <w:sz w:val="21"/>
        </w:rPr>
        <w:t>女生年纪大：阿姨我尽量兼容你。</w:t>
      </w:r>
    </w:p>
    <w:p w14:paraId="42250FFB">
      <w:pPr>
        <w:pStyle w:val="4"/>
      </w:pPr>
      <w:r>
        <w:rPr>
          <w:rFonts w:ascii="宋体" w:hAnsi="宋体" w:eastAsia="宋体"/>
          <w:sz w:val="26"/>
        </w:rPr>
        <w:t>4.3 阻碍废测解决（Jackson）</w:t>
      </w:r>
    </w:p>
    <w:p w14:paraId="10036651">
      <w:pPr>
        <w:pStyle w:val="16"/>
        <w:numPr>
          <w:ilvl w:val="0"/>
          <w:numId w:val="8"/>
        </w:numPr>
        <w:ind w:left="420" w:leftChars="0" w:hanging="420" w:firstLineChars="0"/>
        <w:rPr>
          <w:rFonts w:ascii="宋体" w:hAnsi="宋体" w:eastAsia="宋体"/>
          <w:sz w:val="21"/>
        </w:rPr>
      </w:pPr>
      <w:r>
        <w:rPr>
          <w:rFonts w:ascii="宋体" w:hAnsi="宋体" w:eastAsia="宋体"/>
          <w:sz w:val="21"/>
        </w:rPr>
        <w:t>（女人说你说话慢）别把效率至上那套搬到感情中来/撩你需要多斟酌。</w:t>
      </w:r>
    </w:p>
    <w:p w14:paraId="38C92A40">
      <w:pPr>
        <w:pStyle w:val="16"/>
        <w:numPr>
          <w:ilvl w:val="0"/>
          <w:numId w:val="8"/>
        </w:numPr>
        <w:ind w:left="420" w:leftChars="0" w:hanging="420" w:firstLineChars="0"/>
        <w:rPr>
          <w:rFonts w:ascii="宋体" w:hAnsi="宋体" w:eastAsia="宋体"/>
          <w:sz w:val="21"/>
        </w:rPr>
      </w:pPr>
      <w:r>
        <w:rPr>
          <w:rFonts w:ascii="宋体" w:hAnsi="宋体" w:eastAsia="宋体"/>
          <w:sz w:val="21"/>
        </w:rPr>
        <w:t>跟着感觉走，没你那么多心眼子。</w:t>
      </w:r>
    </w:p>
    <w:p w14:paraId="1B179B70">
      <w:pPr>
        <w:pStyle w:val="16"/>
        <w:numPr>
          <w:ilvl w:val="0"/>
          <w:numId w:val="8"/>
        </w:numPr>
        <w:ind w:left="420" w:leftChars="0" w:hanging="420" w:firstLineChars="0"/>
        <w:rPr>
          <w:rFonts w:ascii="宋体" w:hAnsi="宋体" w:eastAsia="宋体"/>
          <w:sz w:val="21"/>
        </w:rPr>
      </w:pPr>
      <w:r>
        <w:rPr>
          <w:rFonts w:ascii="宋体" w:hAnsi="宋体" w:eastAsia="宋体"/>
          <w:sz w:val="21"/>
        </w:rPr>
        <w:t>（女人敷衍说下次）怎么了，编个理由 or 靠谱一点。</w:t>
      </w:r>
    </w:p>
    <w:p w14:paraId="09D07FA6">
      <w:pPr>
        <w:pStyle w:val="16"/>
        <w:numPr>
          <w:ilvl w:val="0"/>
          <w:numId w:val="8"/>
        </w:numPr>
        <w:ind w:left="420" w:leftChars="0" w:hanging="420" w:firstLineChars="0"/>
        <w:rPr>
          <w:rFonts w:ascii="宋体" w:hAnsi="宋体" w:eastAsia="宋体"/>
          <w:sz w:val="21"/>
        </w:rPr>
      </w:pPr>
      <w:r>
        <w:rPr>
          <w:rFonts w:ascii="宋体" w:hAnsi="宋体" w:eastAsia="宋体"/>
          <w:sz w:val="21"/>
        </w:rPr>
        <w:t>（女人说不喝咖啡）你看我喝。</w:t>
      </w:r>
    </w:p>
    <w:p w14:paraId="7A91B49F">
      <w:pPr>
        <w:pStyle w:val="16"/>
        <w:numPr>
          <w:ilvl w:val="0"/>
          <w:numId w:val="8"/>
        </w:numPr>
        <w:ind w:left="420" w:leftChars="0" w:hanging="420" w:firstLineChars="0"/>
        <w:rPr>
          <w:rFonts w:ascii="宋体" w:hAnsi="宋体" w:eastAsia="宋体"/>
          <w:sz w:val="21"/>
        </w:rPr>
      </w:pPr>
      <w:r>
        <w:rPr>
          <w:rFonts w:ascii="宋体" w:hAnsi="宋体" w:eastAsia="宋体"/>
          <w:sz w:val="21"/>
        </w:rPr>
        <w:t>（女生说害怕）可怕的敌人，也是可靠的队友哦。</w:t>
      </w:r>
    </w:p>
    <w:p w14:paraId="0009A844">
      <w:pPr>
        <w:pStyle w:val="16"/>
        <w:numPr>
          <w:ilvl w:val="0"/>
          <w:numId w:val="8"/>
        </w:numPr>
        <w:ind w:left="420" w:leftChars="0" w:hanging="420" w:firstLineChars="0"/>
        <w:rPr>
          <w:rFonts w:ascii="宋体" w:hAnsi="宋体" w:eastAsia="宋体"/>
          <w:sz w:val="21"/>
        </w:rPr>
      </w:pPr>
      <w:r>
        <w:rPr>
          <w:rFonts w:ascii="宋体" w:hAnsi="宋体" w:eastAsia="宋体"/>
          <w:sz w:val="21"/>
        </w:rPr>
        <w:t>不解释，抱抱就够了。</w:t>
      </w:r>
    </w:p>
    <w:p w14:paraId="54F6A110">
      <w:pPr>
        <w:pStyle w:val="16"/>
        <w:numPr>
          <w:ilvl w:val="0"/>
          <w:numId w:val="8"/>
        </w:numPr>
        <w:ind w:left="420" w:leftChars="0" w:hanging="420" w:firstLineChars="0"/>
        <w:rPr>
          <w:rFonts w:ascii="宋体" w:hAnsi="宋体" w:eastAsia="宋体"/>
          <w:sz w:val="21"/>
        </w:rPr>
      </w:pPr>
      <w:r>
        <w:rPr>
          <w:rFonts w:ascii="宋体" w:hAnsi="宋体" w:eastAsia="宋体"/>
          <w:sz w:val="21"/>
        </w:rPr>
        <w:t>（搭讪废测）搭讪一点屁事，说得这么严重。</w:t>
      </w:r>
    </w:p>
    <w:p w14:paraId="163304D9">
      <w:pPr>
        <w:pStyle w:val="16"/>
        <w:numPr>
          <w:ilvl w:val="0"/>
          <w:numId w:val="8"/>
        </w:numPr>
        <w:ind w:left="420" w:leftChars="0" w:hanging="420" w:firstLineChars="0"/>
        <w:rPr>
          <w:rFonts w:ascii="宋体" w:hAnsi="宋体" w:eastAsia="宋体"/>
          <w:sz w:val="21"/>
        </w:rPr>
      </w:pPr>
      <w:r>
        <w:rPr>
          <w:rFonts w:ascii="宋体" w:hAnsi="宋体" w:eastAsia="宋体"/>
          <w:sz w:val="21"/>
        </w:rPr>
        <w:t>想到什么就说，没那么多'套路'。</w:t>
      </w:r>
    </w:p>
    <w:p w14:paraId="2A72D0B5">
      <w:pPr>
        <w:pStyle w:val="16"/>
        <w:numPr>
          <w:ilvl w:val="0"/>
          <w:numId w:val="8"/>
        </w:numPr>
        <w:ind w:left="420" w:leftChars="0" w:hanging="420" w:firstLineChars="0"/>
        <w:rPr>
          <w:rFonts w:ascii="宋体" w:hAnsi="宋体" w:eastAsia="宋体"/>
          <w:sz w:val="21"/>
        </w:rPr>
      </w:pPr>
      <w:r>
        <w:rPr>
          <w:rFonts w:ascii="宋体" w:hAnsi="宋体" w:eastAsia="宋体"/>
          <w:sz w:val="21"/>
        </w:rPr>
        <w:t>那人还吃得一样呢。</w:t>
      </w:r>
    </w:p>
    <w:p w14:paraId="27038F7A">
      <w:pPr>
        <w:pStyle w:val="16"/>
        <w:numPr>
          <w:ilvl w:val="0"/>
          <w:numId w:val="8"/>
        </w:numPr>
        <w:ind w:left="420" w:leftChars="0" w:hanging="420" w:firstLineChars="0"/>
        <w:rPr>
          <w:rFonts w:ascii="宋体" w:hAnsi="宋体" w:eastAsia="宋体"/>
          <w:sz w:val="21"/>
        </w:rPr>
      </w:pPr>
      <w:r>
        <w:rPr>
          <w:rFonts w:ascii="宋体" w:hAnsi="宋体" w:eastAsia="宋体"/>
          <w:sz w:val="21"/>
        </w:rPr>
        <w:t>（撩疑惑）不然还得准备几道菜。</w:t>
      </w:r>
    </w:p>
    <w:p w14:paraId="7F1AA47B">
      <w:pPr>
        <w:pStyle w:val="16"/>
        <w:numPr>
          <w:ilvl w:val="0"/>
          <w:numId w:val="8"/>
        </w:numPr>
        <w:ind w:left="420" w:leftChars="0" w:hanging="420" w:firstLineChars="0"/>
        <w:rPr>
          <w:rFonts w:ascii="宋体" w:hAnsi="宋体" w:eastAsia="宋体"/>
          <w:sz w:val="21"/>
        </w:rPr>
      </w:pPr>
      <w:r>
        <w:rPr>
          <w:rFonts w:ascii="宋体" w:hAnsi="宋体" w:eastAsia="宋体"/>
          <w:sz w:val="21"/>
        </w:rPr>
        <w:t>（见面阻碍）你社恐别怪国外，见面又不代表确定关系。</w:t>
      </w:r>
    </w:p>
    <w:p w14:paraId="3E0ED685">
      <w:pPr>
        <w:pStyle w:val="16"/>
        <w:numPr>
          <w:ilvl w:val="0"/>
          <w:numId w:val="8"/>
        </w:numPr>
        <w:ind w:left="420" w:leftChars="0" w:hanging="420" w:firstLineChars="0"/>
        <w:rPr>
          <w:rFonts w:ascii="宋体" w:hAnsi="宋体" w:eastAsia="宋体"/>
          <w:sz w:val="21"/>
        </w:rPr>
      </w:pPr>
      <w:r>
        <w:rPr>
          <w:rFonts w:ascii="宋体" w:hAnsi="宋体" w:eastAsia="宋体"/>
          <w:sz w:val="21"/>
        </w:rPr>
        <w:t>正常聊天了，哪有那么复杂。</w:t>
      </w:r>
    </w:p>
    <w:p w14:paraId="422D5C80">
      <w:pPr>
        <w:pStyle w:val="16"/>
        <w:numPr>
          <w:ilvl w:val="0"/>
          <w:numId w:val="8"/>
        </w:numPr>
        <w:ind w:left="420" w:leftChars="0" w:hanging="420" w:firstLineChars="0"/>
        <w:rPr>
          <w:rFonts w:ascii="宋体" w:hAnsi="宋体" w:eastAsia="宋体"/>
          <w:sz w:val="21"/>
        </w:rPr>
      </w:pPr>
      <w:r>
        <w:rPr>
          <w:rFonts w:ascii="宋体" w:hAnsi="宋体" w:eastAsia="宋体"/>
          <w:sz w:val="21"/>
        </w:rPr>
        <w:t>没有sex，只是正常聊天。</w:t>
      </w:r>
    </w:p>
    <w:p w14:paraId="66D9DF4A">
      <w:pPr>
        <w:pStyle w:val="16"/>
        <w:numPr>
          <w:ilvl w:val="0"/>
          <w:numId w:val="8"/>
        </w:numPr>
        <w:ind w:left="420" w:leftChars="0" w:hanging="420" w:firstLineChars="0"/>
        <w:rPr>
          <w:rFonts w:ascii="宋体" w:hAnsi="宋体" w:eastAsia="宋体"/>
          <w:sz w:val="21"/>
        </w:rPr>
      </w:pPr>
      <w:r>
        <w:rPr>
          <w:rFonts w:ascii="宋体" w:hAnsi="宋体" w:eastAsia="宋体"/>
          <w:sz w:val="21"/>
        </w:rPr>
        <w:t>（微信回得慢）你礼貌吗？微信都不在，不简单。</w:t>
      </w:r>
    </w:p>
    <w:p w14:paraId="4ED14CA8">
      <w:pPr>
        <w:pStyle w:val="16"/>
        <w:numPr>
          <w:ilvl w:val="0"/>
          <w:numId w:val="8"/>
        </w:numPr>
        <w:ind w:left="420" w:leftChars="0" w:hanging="420" w:firstLineChars="0"/>
        <w:rPr>
          <w:rFonts w:ascii="宋体" w:hAnsi="宋体" w:eastAsia="宋体"/>
          <w:sz w:val="21"/>
        </w:rPr>
      </w:pPr>
      <w:r>
        <w:rPr>
          <w:rFonts w:ascii="宋体" w:hAnsi="宋体" w:eastAsia="宋体"/>
          <w:sz w:val="21"/>
        </w:rPr>
        <w:t>哪来那么多尴尬，想见就见废话多。</w:t>
      </w:r>
    </w:p>
    <w:p w14:paraId="6BBCF9E6">
      <w:pPr>
        <w:pStyle w:val="16"/>
        <w:numPr>
          <w:ilvl w:val="0"/>
          <w:numId w:val="8"/>
        </w:numPr>
        <w:ind w:left="420" w:leftChars="0" w:hanging="420" w:firstLineChars="0"/>
        <w:rPr>
          <w:rFonts w:ascii="宋体" w:hAnsi="宋体" w:eastAsia="宋体"/>
          <w:sz w:val="21"/>
        </w:rPr>
      </w:pPr>
      <w:r>
        <w:rPr>
          <w:rFonts w:ascii="宋体" w:hAnsi="宋体" w:eastAsia="宋体"/>
          <w:sz w:val="21"/>
        </w:rPr>
        <w:t>（女人说不喝咖）可以改茶，但是我想搞清楚是拒绝还是不喝咖。</w:t>
      </w:r>
    </w:p>
    <w:p w14:paraId="0734E1F3">
      <w:pPr>
        <w:pStyle w:val="16"/>
        <w:numPr>
          <w:ilvl w:val="0"/>
          <w:numId w:val="8"/>
        </w:numPr>
        <w:ind w:left="420" w:leftChars="0" w:hanging="420" w:firstLineChars="0"/>
        <w:rPr>
          <w:rFonts w:ascii="宋体" w:hAnsi="宋体" w:eastAsia="宋体"/>
          <w:sz w:val="21"/>
        </w:rPr>
      </w:pPr>
      <w:r>
        <w:rPr>
          <w:rFonts w:ascii="宋体" w:hAnsi="宋体" w:eastAsia="宋体"/>
          <w:sz w:val="21"/>
        </w:rPr>
        <w:t>（怎么不说约酒/不问酒精过敏）因为不想约酒哦亲，约亲亲呢。</w:t>
      </w:r>
    </w:p>
    <w:p w14:paraId="47E9568B">
      <w:pPr>
        <w:pStyle w:val="16"/>
        <w:numPr>
          <w:ilvl w:val="0"/>
          <w:numId w:val="8"/>
        </w:numPr>
        <w:ind w:left="420" w:leftChars="0" w:hanging="420" w:firstLineChars="0"/>
        <w:rPr>
          <w:rFonts w:ascii="宋体" w:hAnsi="宋体" w:eastAsia="宋体"/>
          <w:sz w:val="21"/>
        </w:rPr>
      </w:pPr>
      <w:r>
        <w:rPr>
          <w:rFonts w:ascii="宋体" w:hAnsi="宋体" w:eastAsia="宋体"/>
          <w:sz w:val="21"/>
        </w:rPr>
        <w:t>（有点冒昧）没有人想要跟你sex，这只是一个问题，你太敏感了。</w:t>
      </w:r>
    </w:p>
    <w:p w14:paraId="23428051">
      <w:pPr>
        <w:pStyle w:val="16"/>
        <w:numPr>
          <w:ilvl w:val="0"/>
          <w:numId w:val="8"/>
        </w:numPr>
        <w:ind w:left="420" w:leftChars="0" w:hanging="420" w:firstLineChars="0"/>
        <w:rPr>
          <w:rFonts w:ascii="宋体" w:hAnsi="宋体" w:eastAsia="宋体"/>
          <w:sz w:val="21"/>
        </w:rPr>
      </w:pPr>
      <w:r>
        <w:rPr>
          <w:rFonts w:ascii="宋体" w:hAnsi="宋体" w:eastAsia="宋体"/>
          <w:sz w:val="21"/>
        </w:rPr>
        <w:t>（有男友）我希望以男女的前提接触，大不了再做'朋友'。</w:t>
      </w:r>
    </w:p>
    <w:p w14:paraId="29FBD839">
      <w:pPr>
        <w:pStyle w:val="16"/>
        <w:numPr>
          <w:ilvl w:val="0"/>
          <w:numId w:val="8"/>
        </w:numPr>
        <w:ind w:left="420" w:leftChars="0" w:hanging="420" w:firstLineChars="0"/>
        <w:rPr>
          <w:rFonts w:ascii="宋体" w:hAnsi="宋体" w:eastAsia="宋体"/>
          <w:sz w:val="21"/>
        </w:rPr>
      </w:pPr>
      <w:r>
        <w:rPr>
          <w:rFonts w:ascii="宋体" w:hAnsi="宋体" w:eastAsia="宋体"/>
          <w:sz w:val="21"/>
        </w:rPr>
        <w:t>咖啡厅不止有咖啡，你的借口很烂。</w:t>
      </w:r>
    </w:p>
    <w:p w14:paraId="661C7F97">
      <w:pPr>
        <w:pStyle w:val="16"/>
        <w:numPr>
          <w:ilvl w:val="0"/>
          <w:numId w:val="8"/>
        </w:numPr>
        <w:ind w:left="420" w:leftChars="0" w:hanging="420" w:firstLineChars="0"/>
        <w:rPr>
          <w:rFonts w:ascii="宋体" w:hAnsi="宋体" w:eastAsia="宋体"/>
          <w:sz w:val="21"/>
        </w:rPr>
      </w:pPr>
      <w:r>
        <w:rPr>
          <w:rFonts w:ascii="宋体" w:hAnsi="宋体" w:eastAsia="宋体"/>
          <w:sz w:val="21"/>
        </w:rPr>
        <w:t>（对方说比起咖啡更香）那就二者都吧（合作并突破）。</w:t>
      </w:r>
    </w:p>
    <w:p w14:paraId="2BEA3CBF">
      <w:pPr>
        <w:pStyle w:val="16"/>
        <w:numPr>
          <w:ilvl w:val="0"/>
          <w:numId w:val="8"/>
        </w:numPr>
        <w:ind w:left="420" w:leftChars="0" w:hanging="420" w:firstLineChars="0"/>
        <w:rPr>
          <w:rFonts w:ascii="宋体" w:hAnsi="宋体" w:eastAsia="宋体"/>
          <w:sz w:val="21"/>
        </w:rPr>
      </w:pPr>
      <w:r>
        <w:rPr>
          <w:rFonts w:ascii="宋体" w:hAnsi="宋体" w:eastAsia="宋体"/>
          <w:sz w:val="21"/>
        </w:rPr>
        <w:t>（不会给我卖缅甸去吧）缅甸不要傻子。</w:t>
      </w:r>
    </w:p>
    <w:p w14:paraId="67381C06">
      <w:pPr>
        <w:pStyle w:val="16"/>
        <w:numPr>
          <w:ilvl w:val="0"/>
          <w:numId w:val="8"/>
        </w:numPr>
        <w:ind w:left="420" w:leftChars="0" w:hanging="420" w:firstLineChars="0"/>
        <w:rPr>
          <w:rFonts w:ascii="宋体" w:hAnsi="宋体" w:eastAsia="宋体"/>
          <w:sz w:val="21"/>
        </w:rPr>
      </w:pPr>
      <w:r>
        <w:rPr>
          <w:rFonts w:ascii="宋体" w:hAnsi="宋体" w:eastAsia="宋体"/>
          <w:sz w:val="21"/>
        </w:rPr>
        <w:t>（邀约对方说改时间）该怎么惩罚你呢？</w:t>
      </w:r>
    </w:p>
    <w:p w14:paraId="271779F8">
      <w:pPr>
        <w:pStyle w:val="16"/>
        <w:numPr>
          <w:ilvl w:val="0"/>
          <w:numId w:val="8"/>
        </w:numPr>
        <w:ind w:left="420" w:leftChars="0" w:hanging="420" w:firstLineChars="0"/>
        <w:rPr>
          <w:rFonts w:ascii="宋体" w:hAnsi="宋体" w:eastAsia="宋体"/>
          <w:sz w:val="21"/>
        </w:rPr>
      </w:pPr>
      <w:r>
        <w:rPr>
          <w:rFonts w:ascii="宋体" w:hAnsi="宋体" w:eastAsia="宋体"/>
          <w:sz w:val="21"/>
        </w:rPr>
        <w:t>（对方拒绝）倔强青铜。</w:t>
      </w:r>
    </w:p>
    <w:p w14:paraId="7EDEE0F7">
      <w:pPr>
        <w:pStyle w:val="16"/>
        <w:numPr>
          <w:ilvl w:val="0"/>
          <w:numId w:val="8"/>
        </w:numPr>
        <w:ind w:left="420" w:leftChars="0" w:hanging="420" w:firstLineChars="0"/>
        <w:rPr>
          <w:rFonts w:ascii="宋体" w:hAnsi="宋体" w:eastAsia="宋体"/>
          <w:sz w:val="21"/>
        </w:rPr>
      </w:pPr>
      <w:r>
        <w:rPr>
          <w:rFonts w:ascii="宋体" w:hAnsi="宋体" w:eastAsia="宋体"/>
          <w:sz w:val="21"/>
        </w:rPr>
        <w:t>（对方说谢谢）真谢假谢，没诚意。</w:t>
      </w:r>
    </w:p>
    <w:p w14:paraId="2756A584">
      <w:pPr>
        <w:pStyle w:val="16"/>
        <w:numPr>
          <w:ilvl w:val="0"/>
          <w:numId w:val="8"/>
        </w:numPr>
        <w:ind w:left="420" w:leftChars="0" w:hanging="420" w:firstLineChars="0"/>
        <w:rPr>
          <w:rFonts w:ascii="宋体" w:hAnsi="宋体" w:eastAsia="宋体"/>
          <w:sz w:val="21"/>
        </w:rPr>
      </w:pPr>
      <w:r>
        <w:rPr>
          <w:rFonts w:ascii="宋体" w:hAnsi="宋体" w:eastAsia="宋体"/>
          <w:sz w:val="21"/>
        </w:rPr>
        <w:t>假忙。</w:t>
      </w:r>
    </w:p>
    <w:p w14:paraId="5A11A1D7">
      <w:pPr>
        <w:pStyle w:val="16"/>
        <w:numPr>
          <w:ilvl w:val="0"/>
          <w:numId w:val="8"/>
        </w:numPr>
        <w:ind w:left="420" w:leftChars="0" w:hanging="420" w:firstLineChars="0"/>
        <w:rPr>
          <w:rFonts w:ascii="宋体" w:hAnsi="宋体" w:eastAsia="宋体"/>
          <w:sz w:val="21"/>
        </w:rPr>
      </w:pPr>
      <w:r>
        <w:rPr>
          <w:rFonts w:ascii="宋体" w:hAnsi="宋体" w:eastAsia="宋体"/>
          <w:sz w:val="21"/>
        </w:rPr>
        <w:t>（对方拒绝）那删？</w:t>
      </w:r>
    </w:p>
    <w:p w14:paraId="455DA8C5">
      <w:pPr>
        <w:pStyle w:val="16"/>
        <w:numPr>
          <w:ilvl w:val="0"/>
          <w:numId w:val="8"/>
        </w:numPr>
        <w:ind w:left="420" w:leftChars="0" w:hanging="420" w:firstLineChars="0"/>
        <w:rPr>
          <w:rFonts w:ascii="宋体" w:hAnsi="宋体" w:eastAsia="宋体"/>
          <w:sz w:val="21"/>
        </w:rPr>
      </w:pPr>
      <w:r>
        <w:rPr>
          <w:rFonts w:ascii="宋体" w:hAnsi="宋体" w:eastAsia="宋体"/>
          <w:sz w:val="21"/>
        </w:rPr>
        <w:t>（这么执着于咖啡吗）咖啡厅聊天安静而已。</w:t>
      </w:r>
    </w:p>
    <w:p w14:paraId="076A687E">
      <w:pPr>
        <w:pStyle w:val="16"/>
        <w:numPr>
          <w:ilvl w:val="0"/>
          <w:numId w:val="8"/>
        </w:numPr>
        <w:ind w:left="420" w:leftChars="0" w:hanging="420" w:firstLineChars="0"/>
        <w:rPr>
          <w:rFonts w:ascii="宋体" w:hAnsi="宋体" w:eastAsia="宋体"/>
          <w:sz w:val="21"/>
        </w:rPr>
      </w:pPr>
      <w:r>
        <w:rPr>
          <w:rFonts w:ascii="宋体" w:hAnsi="宋体" w:eastAsia="宋体"/>
          <w:sz w:val="21"/>
        </w:rPr>
        <w:t>（评估完BBW对方说不是）多吃点饭。</w:t>
      </w:r>
    </w:p>
    <w:p w14:paraId="6094188C">
      <w:pPr>
        <w:pStyle w:val="16"/>
        <w:numPr>
          <w:ilvl w:val="0"/>
          <w:numId w:val="8"/>
        </w:numPr>
        <w:ind w:left="420" w:leftChars="0" w:hanging="420" w:firstLineChars="0"/>
        <w:rPr>
          <w:rFonts w:ascii="宋体" w:hAnsi="宋体" w:eastAsia="宋体"/>
          <w:sz w:val="21"/>
        </w:rPr>
      </w:pPr>
      <w:r>
        <w:rPr>
          <w:rFonts w:ascii="宋体" w:hAnsi="宋体" w:eastAsia="宋体"/>
          <w:sz w:val="21"/>
        </w:rPr>
        <w:t>（我以为你是推销或者办卡）办卡没这么敬业 bb。</w:t>
      </w:r>
    </w:p>
    <w:p w14:paraId="3385B49A">
      <w:pPr>
        <w:pStyle w:val="16"/>
        <w:numPr>
          <w:ilvl w:val="0"/>
          <w:numId w:val="8"/>
        </w:numPr>
        <w:ind w:left="420" w:leftChars="0" w:hanging="420" w:firstLineChars="0"/>
        <w:rPr>
          <w:rFonts w:ascii="宋体" w:hAnsi="宋体" w:eastAsia="宋体"/>
          <w:sz w:val="21"/>
        </w:rPr>
      </w:pPr>
      <w:r>
        <w:rPr>
          <w:rFonts w:ascii="宋体" w:hAnsi="宋体" w:eastAsia="宋体"/>
          <w:sz w:val="21"/>
        </w:rPr>
        <w:t>（确实有点突然）男人见少了，被搭讪少了。</w:t>
      </w:r>
    </w:p>
    <w:p w14:paraId="58FDB83C">
      <w:pPr>
        <w:pStyle w:val="16"/>
        <w:numPr>
          <w:ilvl w:val="0"/>
          <w:numId w:val="8"/>
        </w:numPr>
        <w:ind w:left="420" w:leftChars="0" w:hanging="420" w:firstLineChars="0"/>
        <w:rPr>
          <w:rFonts w:ascii="宋体" w:hAnsi="宋体" w:eastAsia="宋体"/>
          <w:sz w:val="21"/>
        </w:rPr>
      </w:pPr>
      <w:r>
        <w:rPr>
          <w:rFonts w:ascii="宋体" w:hAnsi="宋体" w:eastAsia="宋体"/>
          <w:sz w:val="21"/>
        </w:rPr>
        <w:t>表情包阻碍：有点伤脑筋呢，表情包太多。</w:t>
      </w:r>
    </w:p>
    <w:p w14:paraId="31B3B5B0">
      <w:pPr>
        <w:pStyle w:val="16"/>
        <w:numPr>
          <w:ilvl w:val="0"/>
          <w:numId w:val="8"/>
        </w:numPr>
        <w:ind w:left="420" w:leftChars="0" w:hanging="420" w:firstLineChars="0"/>
        <w:rPr>
          <w:rFonts w:ascii="宋体" w:hAnsi="宋体" w:eastAsia="宋体"/>
          <w:sz w:val="21"/>
        </w:rPr>
      </w:pPr>
      <w:r>
        <w:rPr>
          <w:rFonts w:ascii="宋体" w:hAnsi="宋体" w:eastAsia="宋体"/>
          <w:sz w:val="21"/>
        </w:rPr>
        <w:t>我会更喜欢文字交流啦。</w:t>
      </w:r>
    </w:p>
    <w:p w14:paraId="74C915CF">
      <w:pPr>
        <w:pStyle w:val="16"/>
        <w:numPr>
          <w:ilvl w:val="0"/>
          <w:numId w:val="8"/>
        </w:numPr>
        <w:ind w:left="420" w:leftChars="0" w:hanging="420" w:firstLineChars="0"/>
        <w:rPr>
          <w:rFonts w:ascii="宋体" w:hAnsi="宋体" w:eastAsia="宋体"/>
          <w:sz w:val="21"/>
        </w:rPr>
      </w:pPr>
      <w:r>
        <w:rPr>
          <w:rFonts w:ascii="宋体" w:hAnsi="宋体" w:eastAsia="宋体"/>
          <w:sz w:val="21"/>
        </w:rPr>
        <w:t>表情狗。</w:t>
      </w:r>
    </w:p>
    <w:p w14:paraId="77139471">
      <w:pPr>
        <w:pStyle w:val="16"/>
        <w:numPr>
          <w:ilvl w:val="0"/>
          <w:numId w:val="8"/>
        </w:numPr>
        <w:ind w:left="420" w:leftChars="0" w:hanging="420" w:firstLineChars="0"/>
        <w:rPr>
          <w:rFonts w:ascii="宋体" w:hAnsi="宋体" w:eastAsia="宋体"/>
          <w:sz w:val="21"/>
        </w:rPr>
      </w:pPr>
      <w:r>
        <w:rPr>
          <w:rFonts w:ascii="宋体" w:hAnsi="宋体" w:eastAsia="宋体"/>
          <w:sz w:val="21"/>
        </w:rPr>
        <w:t>少点表情多点爱。</w:t>
      </w:r>
    </w:p>
    <w:p w14:paraId="75A242D9">
      <w:pPr>
        <w:pStyle w:val="16"/>
        <w:numPr>
          <w:ilvl w:val="0"/>
          <w:numId w:val="8"/>
        </w:numPr>
        <w:ind w:left="420" w:leftChars="0" w:hanging="420" w:firstLineChars="0"/>
        <w:rPr>
          <w:rFonts w:ascii="宋体" w:hAnsi="宋体" w:eastAsia="宋体"/>
          <w:sz w:val="21"/>
        </w:rPr>
      </w:pPr>
      <w:r>
        <w:rPr>
          <w:rFonts w:ascii="宋体" w:hAnsi="宋体" w:eastAsia="宋体"/>
          <w:sz w:val="21"/>
        </w:rPr>
        <w:t>没话说可以直接告诉我。</w:t>
      </w:r>
    </w:p>
    <w:p w14:paraId="55F03A23">
      <w:pPr>
        <w:pStyle w:val="16"/>
        <w:numPr>
          <w:ilvl w:val="0"/>
          <w:numId w:val="8"/>
        </w:numPr>
        <w:ind w:left="420" w:leftChars="0" w:hanging="420" w:firstLineChars="0"/>
        <w:rPr>
          <w:rFonts w:ascii="宋体" w:hAnsi="宋体" w:eastAsia="宋体"/>
          <w:sz w:val="21"/>
        </w:rPr>
      </w:pPr>
      <w:r>
        <w:rPr>
          <w:rFonts w:ascii="宋体" w:hAnsi="宋体" w:eastAsia="宋体"/>
          <w:sz w:val="21"/>
        </w:rPr>
        <w:t>太礼貌了，可以亲近一点。</w:t>
      </w:r>
    </w:p>
    <w:p w14:paraId="7DC16406">
      <w:pPr>
        <w:pStyle w:val="16"/>
        <w:numPr>
          <w:ilvl w:val="0"/>
          <w:numId w:val="8"/>
        </w:numPr>
        <w:ind w:left="420" w:leftChars="0" w:hanging="420" w:firstLineChars="0"/>
        <w:rPr>
          <w:rFonts w:ascii="宋体" w:hAnsi="宋体" w:eastAsia="宋体"/>
          <w:sz w:val="21"/>
        </w:rPr>
      </w:pPr>
      <w:r>
        <w:rPr>
          <w:rFonts w:ascii="宋体" w:hAnsi="宋体" w:eastAsia="宋体"/>
          <w:sz w:val="21"/>
        </w:rPr>
        <w:t>丢掉你的礼貌。</w:t>
      </w:r>
    </w:p>
    <w:p w14:paraId="1319C3DC">
      <w:pPr>
        <w:pStyle w:val="16"/>
        <w:numPr>
          <w:ilvl w:val="0"/>
          <w:numId w:val="8"/>
        </w:numPr>
        <w:ind w:left="420" w:leftChars="0" w:hanging="420" w:firstLineChars="0"/>
        <w:rPr>
          <w:rFonts w:ascii="宋体" w:hAnsi="宋体" w:eastAsia="宋体"/>
          <w:sz w:val="21"/>
        </w:rPr>
      </w:pPr>
      <w:r>
        <w:rPr>
          <w:rFonts w:ascii="宋体" w:hAnsi="宋体" w:eastAsia="宋体"/>
          <w:sz w:val="21"/>
        </w:rPr>
        <w:t>你需要见见男人了。</w:t>
      </w:r>
    </w:p>
    <w:p w14:paraId="7062ECFA">
      <w:pPr>
        <w:pStyle w:val="16"/>
        <w:numPr>
          <w:ilvl w:val="0"/>
          <w:numId w:val="8"/>
        </w:numPr>
        <w:ind w:left="420" w:leftChars="0" w:hanging="420" w:firstLineChars="0"/>
        <w:rPr>
          <w:rFonts w:ascii="宋体" w:hAnsi="宋体" w:eastAsia="宋体"/>
          <w:sz w:val="21"/>
        </w:rPr>
      </w:pPr>
      <w:r>
        <w:rPr>
          <w:rFonts w:ascii="宋体" w:hAnsi="宋体" w:eastAsia="宋体"/>
          <w:sz w:val="21"/>
        </w:rPr>
        <w:t>还是希望你配合，不然我一个人也没兴趣。</w:t>
      </w:r>
    </w:p>
    <w:p w14:paraId="6F454D38">
      <w:pPr>
        <w:pStyle w:val="16"/>
        <w:numPr>
          <w:ilvl w:val="0"/>
          <w:numId w:val="8"/>
        </w:numPr>
        <w:ind w:left="420" w:leftChars="0" w:hanging="420" w:firstLineChars="0"/>
        <w:rPr>
          <w:rFonts w:ascii="宋体" w:hAnsi="宋体" w:eastAsia="宋体"/>
          <w:sz w:val="21"/>
        </w:rPr>
      </w:pPr>
      <w:r>
        <w:rPr>
          <w:rFonts w:ascii="宋体" w:hAnsi="宋体" w:eastAsia="宋体"/>
          <w:sz w:val="21"/>
        </w:rPr>
        <w:t>不想废话，只想当面。</w:t>
      </w:r>
    </w:p>
    <w:p w14:paraId="7D8DFA6C">
      <w:pPr>
        <w:pStyle w:val="16"/>
        <w:numPr>
          <w:ilvl w:val="0"/>
          <w:numId w:val="8"/>
        </w:numPr>
        <w:ind w:left="420" w:leftChars="0" w:hanging="420" w:firstLineChars="0"/>
        <w:rPr>
          <w:rFonts w:ascii="宋体" w:hAnsi="宋体" w:eastAsia="宋体"/>
          <w:sz w:val="21"/>
        </w:rPr>
      </w:pPr>
      <w:r>
        <w:rPr>
          <w:rFonts w:ascii="宋体" w:hAnsi="宋体" w:eastAsia="宋体"/>
          <w:sz w:val="21"/>
        </w:rPr>
        <w:t>礼貌不太好哦，太客气会有点距离。（妹子说这不是正常吗）算是检测你的自由度。</w:t>
      </w:r>
    </w:p>
    <w:p w14:paraId="238C6D17">
      <w:pPr>
        <w:pStyle w:val="16"/>
        <w:numPr>
          <w:ilvl w:val="0"/>
          <w:numId w:val="8"/>
        </w:numPr>
        <w:ind w:left="420" w:leftChars="0" w:hanging="420" w:firstLineChars="0"/>
        <w:rPr>
          <w:rFonts w:ascii="宋体" w:hAnsi="宋体" w:eastAsia="宋体"/>
          <w:sz w:val="21"/>
        </w:rPr>
      </w:pPr>
      <w:r>
        <w:rPr>
          <w:rFonts w:ascii="宋体" w:hAnsi="宋体" w:eastAsia="宋体"/>
          <w:sz w:val="21"/>
        </w:rPr>
        <w:t>感情这件事容不得玩笑。</w:t>
      </w:r>
    </w:p>
    <w:p w14:paraId="3E20EC21">
      <w:pPr>
        <w:pStyle w:val="16"/>
        <w:numPr>
          <w:ilvl w:val="0"/>
          <w:numId w:val="8"/>
        </w:numPr>
        <w:ind w:left="420" w:leftChars="0" w:hanging="420" w:firstLineChars="0"/>
        <w:rPr>
          <w:rFonts w:ascii="宋体" w:hAnsi="宋体" w:eastAsia="宋体"/>
          <w:sz w:val="21"/>
        </w:rPr>
      </w:pPr>
      <w:r>
        <w:rPr>
          <w:rFonts w:ascii="宋体" w:hAnsi="宋体" w:eastAsia="宋体"/>
          <w:sz w:val="21"/>
        </w:rPr>
        <w:t>（对方表情冷淡回复）不开心啊。</w:t>
      </w:r>
    </w:p>
    <w:p w14:paraId="19AA6203">
      <w:pPr>
        <w:pStyle w:val="16"/>
        <w:numPr>
          <w:ilvl w:val="0"/>
          <w:numId w:val="8"/>
        </w:numPr>
        <w:ind w:left="420" w:leftChars="0" w:hanging="420" w:firstLineChars="0"/>
        <w:rPr>
          <w:rFonts w:ascii="宋体" w:hAnsi="宋体" w:eastAsia="宋体"/>
          <w:sz w:val="21"/>
        </w:rPr>
      </w:pPr>
      <w:r>
        <w:rPr>
          <w:rFonts w:ascii="宋体" w:hAnsi="宋体" w:eastAsia="宋体"/>
          <w:sz w:val="21"/>
        </w:rPr>
        <w:t>接下来是有效沟通，约你，算不算有效。</w:t>
      </w:r>
    </w:p>
    <w:p w14:paraId="0F2A0D3F">
      <w:pPr>
        <w:pStyle w:val="4"/>
      </w:pPr>
      <w:r>
        <w:rPr>
          <w:rFonts w:ascii="宋体" w:hAnsi="宋体" w:eastAsia="宋体"/>
          <w:sz w:val="26"/>
        </w:rPr>
        <w:t>4.4 渣男废测（Jackson）</w:t>
      </w:r>
    </w:p>
    <w:p w14:paraId="3A68664A">
      <w:pPr>
        <w:pStyle w:val="16"/>
        <w:numPr>
          <w:ilvl w:val="0"/>
          <w:numId w:val="8"/>
        </w:numPr>
        <w:ind w:left="420" w:leftChars="0" w:hanging="420" w:firstLineChars="0"/>
        <w:rPr>
          <w:rFonts w:ascii="宋体" w:hAnsi="宋体" w:eastAsia="宋体"/>
          <w:sz w:val="21"/>
        </w:rPr>
      </w:pPr>
      <w:r>
        <w:rPr>
          <w:rFonts w:ascii="宋体" w:hAnsi="宋体" w:eastAsia="宋体"/>
          <w:sz w:val="21"/>
        </w:rPr>
        <w:t>渣=帅。</w:t>
      </w:r>
    </w:p>
    <w:p w14:paraId="051A1DED">
      <w:pPr>
        <w:pStyle w:val="16"/>
        <w:numPr>
          <w:ilvl w:val="0"/>
          <w:numId w:val="8"/>
        </w:numPr>
        <w:ind w:left="420" w:leftChars="0" w:hanging="420" w:firstLineChars="0"/>
        <w:rPr>
          <w:rFonts w:ascii="宋体" w:hAnsi="宋体" w:eastAsia="宋体"/>
          <w:sz w:val="21"/>
        </w:rPr>
      </w:pPr>
      <w:r>
        <w:rPr>
          <w:rFonts w:ascii="宋体" w:hAnsi="宋体" w:eastAsia="宋体"/>
          <w:sz w:val="21"/>
        </w:rPr>
        <w:t>不允许你这样形容你自己。</w:t>
      </w:r>
    </w:p>
    <w:p w14:paraId="1B44D4A9">
      <w:pPr>
        <w:pStyle w:val="16"/>
        <w:numPr>
          <w:ilvl w:val="0"/>
          <w:numId w:val="8"/>
        </w:numPr>
        <w:ind w:left="420" w:leftChars="0" w:hanging="420" w:firstLineChars="0"/>
        <w:rPr>
          <w:rFonts w:ascii="宋体" w:hAnsi="宋体" w:eastAsia="宋体"/>
          <w:sz w:val="21"/>
        </w:rPr>
      </w:pPr>
      <w:r>
        <w:rPr>
          <w:rFonts w:ascii="宋体" w:hAnsi="宋体" w:eastAsia="宋体"/>
          <w:sz w:val="21"/>
        </w:rPr>
        <w:t>你给我感觉独特。</w:t>
      </w:r>
    </w:p>
    <w:p w14:paraId="65D6C502"/>
    <w:p w14:paraId="2277A9DC">
      <w:pPr>
        <w:pStyle w:val="3"/>
      </w:pPr>
      <w:r>
        <w:rPr>
          <w:rFonts w:ascii="宋体" w:hAnsi="宋体" w:eastAsia="宋体"/>
          <w:sz w:val="32"/>
        </w:rPr>
        <w:t>五、高价值展示与叙事（DHV &amp; Storytelling）</w:t>
      </w:r>
    </w:p>
    <w:p w14:paraId="0367D391">
      <w:pPr>
        <w:pStyle w:val="4"/>
      </w:pPr>
      <w:r>
        <w:rPr>
          <w:rFonts w:ascii="宋体" w:hAnsi="宋体" w:eastAsia="宋体"/>
          <w:sz w:val="26"/>
        </w:rPr>
        <w:t>5.1 价值感/生存哲学类</w:t>
      </w:r>
    </w:p>
    <w:p w14:paraId="58AC31DD">
      <w:pPr>
        <w:pStyle w:val="16"/>
        <w:numPr>
          <w:ilvl w:val="0"/>
          <w:numId w:val="8"/>
        </w:numPr>
        <w:ind w:left="420" w:leftChars="0" w:hanging="420" w:firstLineChars="0"/>
        <w:rPr>
          <w:rFonts w:ascii="宋体" w:hAnsi="宋体" w:eastAsia="宋体"/>
          <w:sz w:val="21"/>
        </w:rPr>
      </w:pPr>
      <w:r>
        <w:rPr>
          <w:rFonts w:ascii="宋体" w:hAnsi="宋体" w:eastAsia="宋体"/>
          <w:sz w:val="21"/>
        </w:rPr>
        <w:t>我走一步看一步。如果所有人都以结果为导向，那大家都是死路一条。</w:t>
      </w:r>
    </w:p>
    <w:p w14:paraId="205DFF85">
      <w:pPr>
        <w:pStyle w:val="16"/>
        <w:numPr>
          <w:ilvl w:val="0"/>
          <w:numId w:val="8"/>
        </w:numPr>
        <w:ind w:left="420" w:leftChars="0" w:hanging="420" w:firstLineChars="0"/>
        <w:rPr>
          <w:rFonts w:ascii="宋体" w:hAnsi="宋体" w:eastAsia="宋体"/>
          <w:sz w:val="21"/>
        </w:rPr>
      </w:pPr>
      <w:r>
        <w:rPr>
          <w:rFonts w:ascii="宋体" w:hAnsi="宋体" w:eastAsia="宋体"/>
          <w:sz w:val="21"/>
        </w:rPr>
        <w:t>感情是需要契约性的，需要节点。我不希望到那个时候我们成了陌生人。</w:t>
      </w:r>
    </w:p>
    <w:p w14:paraId="74EA9AF2">
      <w:pPr>
        <w:pStyle w:val="16"/>
        <w:numPr>
          <w:ilvl w:val="0"/>
          <w:numId w:val="8"/>
        </w:numPr>
        <w:ind w:left="420" w:leftChars="0" w:hanging="420" w:firstLineChars="0"/>
        <w:rPr>
          <w:rFonts w:ascii="宋体" w:hAnsi="宋体" w:eastAsia="宋体"/>
          <w:sz w:val="21"/>
        </w:rPr>
      </w:pPr>
      <w:r>
        <w:rPr>
          <w:rFonts w:ascii="宋体" w:hAnsi="宋体" w:eastAsia="宋体"/>
          <w:sz w:val="21"/>
        </w:rPr>
        <w:t>我的精力不会放在闲聊或社交上，我觉得真正重要的时候要放在有价值的人生里。</w:t>
      </w:r>
    </w:p>
    <w:p w14:paraId="4DB467BD">
      <w:pPr>
        <w:pStyle w:val="4"/>
      </w:pPr>
      <w:r>
        <w:rPr>
          <w:rFonts w:ascii="宋体" w:hAnsi="宋体" w:eastAsia="宋体"/>
          <w:sz w:val="26"/>
        </w:rPr>
        <w:t>5.2 成长经历类（DHV故事）</w:t>
      </w:r>
    </w:p>
    <w:p w14:paraId="596343C4">
      <w:pPr>
        <w:pStyle w:val="16"/>
        <w:numPr>
          <w:ilvl w:val="0"/>
          <w:numId w:val="8"/>
        </w:numPr>
        <w:ind w:left="420" w:leftChars="0" w:hanging="420" w:firstLineChars="0"/>
        <w:rPr>
          <w:rFonts w:ascii="宋体" w:hAnsi="宋体" w:eastAsia="宋体"/>
          <w:sz w:val="21"/>
        </w:rPr>
      </w:pPr>
      <w:r>
        <w:rPr>
          <w:rFonts w:ascii="宋体" w:hAnsi="宋体" w:eastAsia="宋体"/>
          <w:sz w:val="21"/>
        </w:rPr>
        <w:t>黑羊效应故事：讲述高中小时候被孤立、被误解（如'偷听癖'标签），展示如何通过自强（如考全班前三、去部队、研究心理学）完成蜕变。</w:t>
      </w:r>
    </w:p>
    <w:p w14:paraId="27F51589">
      <w:pPr>
        <w:pStyle w:val="16"/>
        <w:numPr>
          <w:ilvl w:val="0"/>
          <w:numId w:val="8"/>
        </w:numPr>
        <w:ind w:left="420" w:leftChars="0" w:hanging="420" w:firstLineChars="0"/>
      </w:pPr>
      <w:r>
        <w:rPr>
          <w:rFonts w:ascii="宋体" w:hAnsi="宋体" w:eastAsia="宋体"/>
          <w:sz w:val="21"/>
        </w:rPr>
        <w:t>部队经历：提到部队叠方块、极端自律，以此合理化现在的'高效率'和'不回无意义消息'。</w:t>
      </w:r>
    </w:p>
    <w:p w14:paraId="13E3F0A7">
      <w:pPr>
        <w:pStyle w:val="4"/>
      </w:pPr>
      <w:r>
        <w:rPr>
          <w:rFonts w:ascii="宋体" w:hAnsi="宋体" w:eastAsia="宋体"/>
          <w:sz w:val="26"/>
        </w:rPr>
        <w:t>5.3 职场/身份展示</w:t>
      </w:r>
    </w:p>
    <w:p w14:paraId="5C0AEC3B">
      <w:pPr>
        <w:pStyle w:val="16"/>
        <w:numPr>
          <w:ilvl w:val="0"/>
          <w:numId w:val="8"/>
        </w:numPr>
        <w:ind w:left="420" w:leftChars="0" w:hanging="420" w:firstLineChars="0"/>
        <w:rPr>
          <w:rFonts w:ascii="宋体" w:hAnsi="宋体" w:eastAsia="宋体"/>
          <w:sz w:val="21"/>
        </w:rPr>
      </w:pPr>
      <w:r>
        <w:rPr>
          <w:rFonts w:ascii="宋体" w:hAnsi="宋体" w:eastAsia="宋体"/>
          <w:sz w:val="21"/>
        </w:rPr>
        <w:t>我们在国内已经做到头部的位置了，所以挣钱还挺轻松。</w:t>
      </w:r>
    </w:p>
    <w:p w14:paraId="1308CB02">
      <w:pPr>
        <w:pStyle w:val="16"/>
        <w:numPr>
          <w:ilvl w:val="0"/>
          <w:numId w:val="8"/>
        </w:numPr>
        <w:ind w:left="420" w:leftChars="0" w:hanging="420" w:firstLineChars="0"/>
        <w:rPr>
          <w:rFonts w:ascii="宋体" w:hAnsi="宋体" w:eastAsia="宋体"/>
          <w:sz w:val="21"/>
        </w:rPr>
      </w:pPr>
      <w:r>
        <w:rPr>
          <w:rFonts w:ascii="宋体" w:hAnsi="宋体" w:eastAsia="宋体"/>
          <w:sz w:val="21"/>
        </w:rPr>
        <w:t>我时间可以自己调度。</w:t>
      </w:r>
    </w:p>
    <w:p w14:paraId="5541B9C5">
      <w:pPr>
        <w:pStyle w:val="16"/>
        <w:numPr>
          <w:ilvl w:val="0"/>
          <w:numId w:val="8"/>
        </w:numPr>
        <w:ind w:left="420" w:leftChars="0" w:hanging="420" w:firstLineChars="0"/>
        <w:rPr>
          <w:rFonts w:ascii="宋体" w:hAnsi="宋体" w:eastAsia="宋体"/>
          <w:sz w:val="21"/>
        </w:rPr>
      </w:pPr>
      <w:r>
        <w:rPr>
          <w:rFonts w:ascii="宋体" w:hAnsi="宋体" w:eastAsia="宋体"/>
          <w:sz w:val="21"/>
        </w:rPr>
        <w:t>我其实是深圳那边大学毕业，然后来重庆这里创业的。</w:t>
      </w:r>
    </w:p>
    <w:p w14:paraId="56DE8A73">
      <w:pPr>
        <w:pStyle w:val="16"/>
        <w:numPr>
          <w:ilvl w:val="0"/>
          <w:numId w:val="8"/>
        </w:numPr>
        <w:ind w:left="420" w:leftChars="0" w:hanging="420" w:firstLineChars="0"/>
        <w:rPr>
          <w:rFonts w:ascii="宋体" w:hAnsi="宋体" w:eastAsia="宋体"/>
          <w:sz w:val="21"/>
        </w:rPr>
      </w:pPr>
      <w:r>
        <w:rPr>
          <w:rFonts w:ascii="宋体" w:hAnsi="宋体" w:eastAsia="宋体"/>
          <w:sz w:val="21"/>
        </w:rPr>
        <w:t>下次来深圳可能是分公司开业。（展示高价值人设+长期属性）</w:t>
      </w:r>
    </w:p>
    <w:p w14:paraId="00C16B7E">
      <w:pPr>
        <w:pStyle w:val="4"/>
      </w:pPr>
      <w:r>
        <w:rPr>
          <w:rFonts w:ascii="宋体" w:hAnsi="宋体" w:eastAsia="宋体"/>
          <w:sz w:val="26"/>
        </w:rPr>
        <w:t>5.4 人设辅助类</w:t>
      </w:r>
    </w:p>
    <w:p w14:paraId="4C9260D0">
      <w:pPr>
        <w:pStyle w:val="16"/>
        <w:numPr>
          <w:ilvl w:val="0"/>
          <w:numId w:val="8"/>
        </w:numPr>
        <w:ind w:left="420" w:leftChars="0" w:hanging="420" w:firstLineChars="0"/>
        <w:rPr>
          <w:rFonts w:ascii="宋体" w:hAnsi="宋体" w:eastAsia="宋体"/>
          <w:sz w:val="21"/>
        </w:rPr>
      </w:pPr>
      <w:r>
        <w:rPr>
          <w:rFonts w:ascii="宋体" w:hAnsi="宋体" w:eastAsia="宋体"/>
          <w:sz w:val="21"/>
        </w:rPr>
        <w:t>我之前是个彻底的'I人'，直到在部队里研究了心理学。</w:t>
      </w:r>
    </w:p>
    <w:p w14:paraId="33C37754">
      <w:pPr>
        <w:pStyle w:val="16"/>
        <w:numPr>
          <w:ilvl w:val="0"/>
          <w:numId w:val="8"/>
        </w:numPr>
        <w:ind w:left="420" w:leftChars="0" w:hanging="420" w:firstLineChars="0"/>
        <w:rPr>
          <w:rFonts w:ascii="宋体" w:hAnsi="宋体" w:eastAsia="宋体"/>
          <w:sz w:val="21"/>
        </w:rPr>
      </w:pPr>
      <w:r>
        <w:rPr>
          <w:rFonts w:ascii="宋体" w:hAnsi="宋体" w:eastAsia="宋体"/>
          <w:sz w:val="21"/>
        </w:rPr>
        <w:t>我其实特别讨厌那种被社会捧得太神圣的女生，人都有动物性和短期的一面。</w:t>
      </w:r>
    </w:p>
    <w:p w14:paraId="7C0EE923">
      <w:pPr>
        <w:pStyle w:val="4"/>
      </w:pPr>
      <w:r>
        <w:rPr>
          <w:rFonts w:ascii="宋体" w:hAnsi="宋体" w:eastAsia="宋体"/>
          <w:sz w:val="26"/>
        </w:rPr>
        <w:t>5.5 关系观/价值观展示</w:t>
      </w:r>
    </w:p>
    <w:p w14:paraId="2EAC30C2">
      <w:pPr>
        <w:pStyle w:val="16"/>
        <w:numPr>
          <w:ilvl w:val="0"/>
          <w:numId w:val="8"/>
        </w:numPr>
        <w:ind w:left="420" w:leftChars="0" w:hanging="420" w:firstLineChars="0"/>
        <w:rPr>
          <w:rFonts w:ascii="宋体" w:hAnsi="宋体" w:eastAsia="宋体"/>
          <w:sz w:val="21"/>
        </w:rPr>
      </w:pPr>
      <w:r>
        <w:rPr>
          <w:rFonts w:ascii="宋体" w:hAnsi="宋体" w:eastAsia="宋体"/>
          <w:sz w:val="21"/>
        </w:rPr>
        <w:t>我是先有爱再有sex……跟男人做爱很投入的话，会有催产素以及荷尔蒙的力量让你升华高潮。</w:t>
      </w:r>
    </w:p>
    <w:p w14:paraId="3D7307D1">
      <w:pPr>
        <w:pStyle w:val="16"/>
        <w:numPr>
          <w:ilvl w:val="0"/>
          <w:numId w:val="8"/>
        </w:numPr>
        <w:ind w:left="420" w:leftChars="0" w:hanging="420" w:firstLineChars="0"/>
        <w:rPr>
          <w:rFonts w:ascii="宋体" w:hAnsi="宋体" w:eastAsia="宋体"/>
          <w:sz w:val="21"/>
        </w:rPr>
      </w:pPr>
      <w:r>
        <w:rPr>
          <w:rFonts w:ascii="宋体" w:hAnsi="宋体" w:eastAsia="宋体"/>
          <w:sz w:val="21"/>
        </w:rPr>
        <w:t>我之前谈的很多的小女生，她们就是会比较幼稚……我希望你没有粘气的时候，我们做自己的事情，然后我们见面的时候可以黏一点。</w:t>
      </w:r>
    </w:p>
    <w:p w14:paraId="2A18A242">
      <w:pPr>
        <w:pStyle w:val="16"/>
        <w:numPr>
          <w:ilvl w:val="0"/>
          <w:numId w:val="8"/>
        </w:numPr>
        <w:ind w:left="420" w:leftChars="0" w:hanging="420" w:firstLineChars="0"/>
        <w:rPr>
          <w:rFonts w:ascii="宋体" w:hAnsi="宋体" w:eastAsia="宋体"/>
          <w:sz w:val="21"/>
        </w:rPr>
      </w:pPr>
      <w:r>
        <w:rPr>
          <w:rFonts w:ascii="宋体" w:hAnsi="宋体" w:eastAsia="宋体"/>
          <w:sz w:val="21"/>
        </w:rPr>
        <w:t>我这叫不畏强权革命分子，你等商女可知亡国恨。</w:t>
      </w:r>
    </w:p>
    <w:p w14:paraId="4644050E">
      <w:pPr>
        <w:pStyle w:val="4"/>
      </w:pPr>
      <w:r>
        <w:rPr>
          <w:rFonts w:ascii="宋体" w:hAnsi="宋体" w:eastAsia="宋体"/>
          <w:sz w:val="26"/>
        </w:rPr>
        <w:t>5.6 价值观输出（Jackson）</w:t>
      </w:r>
    </w:p>
    <w:p w14:paraId="149EF7F9">
      <w:pPr>
        <w:pStyle w:val="16"/>
        <w:numPr>
          <w:ilvl w:val="0"/>
          <w:numId w:val="8"/>
        </w:numPr>
        <w:ind w:left="420" w:leftChars="0" w:hanging="420" w:firstLineChars="0"/>
        <w:rPr>
          <w:rFonts w:ascii="宋体" w:hAnsi="宋体" w:eastAsia="宋体"/>
          <w:sz w:val="21"/>
        </w:rPr>
      </w:pPr>
      <w:r>
        <w:rPr>
          <w:rFonts w:ascii="宋体" w:hAnsi="宋体" w:eastAsia="宋体"/>
          <w:sz w:val="21"/>
        </w:rPr>
        <w:t>跟着感觉走，没你那么多心眼子。</w:t>
      </w:r>
    </w:p>
    <w:p w14:paraId="4E0B8180">
      <w:pPr>
        <w:pStyle w:val="16"/>
        <w:numPr>
          <w:ilvl w:val="0"/>
          <w:numId w:val="8"/>
        </w:numPr>
        <w:ind w:left="420" w:leftChars="0" w:hanging="420" w:firstLineChars="0"/>
        <w:rPr>
          <w:rFonts w:ascii="宋体" w:hAnsi="宋体" w:eastAsia="宋体"/>
          <w:sz w:val="21"/>
        </w:rPr>
      </w:pPr>
      <w:r>
        <w:rPr>
          <w:rFonts w:ascii="宋体" w:hAnsi="宋体" w:eastAsia="宋体"/>
          <w:sz w:val="21"/>
        </w:rPr>
        <w:t>我大方向成熟，某些点幼稚。</w:t>
      </w:r>
    </w:p>
    <w:p w14:paraId="691668DD">
      <w:pPr>
        <w:pStyle w:val="16"/>
        <w:numPr>
          <w:ilvl w:val="0"/>
          <w:numId w:val="8"/>
        </w:numPr>
        <w:ind w:left="420" w:leftChars="0" w:hanging="420" w:firstLineChars="0"/>
        <w:rPr>
          <w:rFonts w:ascii="宋体" w:hAnsi="宋体" w:eastAsia="宋体"/>
          <w:sz w:val="21"/>
        </w:rPr>
      </w:pPr>
      <w:r>
        <w:rPr>
          <w:rFonts w:ascii="宋体" w:hAnsi="宋体" w:eastAsia="宋体"/>
          <w:sz w:val="21"/>
        </w:rPr>
        <w:t>有经验的会很同频啊，然后活会很好。</w:t>
      </w:r>
    </w:p>
    <w:p w14:paraId="5287BFA2">
      <w:pPr>
        <w:pStyle w:val="16"/>
        <w:numPr>
          <w:ilvl w:val="0"/>
          <w:numId w:val="8"/>
        </w:numPr>
        <w:ind w:left="420" w:leftChars="0" w:hanging="420" w:firstLineChars="0"/>
        <w:rPr>
          <w:rFonts w:ascii="宋体" w:hAnsi="宋体" w:eastAsia="宋体"/>
          <w:sz w:val="21"/>
        </w:rPr>
      </w:pPr>
      <w:r>
        <w:rPr>
          <w:rFonts w:ascii="宋体" w:hAnsi="宋体" w:eastAsia="宋体"/>
          <w:sz w:val="21"/>
        </w:rPr>
        <w:t>坏女人吸引人，但是很危险。</w:t>
      </w:r>
    </w:p>
    <w:p w14:paraId="68B06882">
      <w:pPr>
        <w:pStyle w:val="16"/>
        <w:numPr>
          <w:ilvl w:val="0"/>
          <w:numId w:val="8"/>
        </w:numPr>
        <w:ind w:left="420" w:leftChars="0" w:hanging="420" w:firstLineChars="0"/>
        <w:rPr>
          <w:rFonts w:ascii="宋体" w:hAnsi="宋体" w:eastAsia="宋体"/>
          <w:sz w:val="21"/>
        </w:rPr>
      </w:pPr>
      <w:r>
        <w:rPr>
          <w:rFonts w:ascii="宋体" w:hAnsi="宋体" w:eastAsia="宋体"/>
          <w:sz w:val="21"/>
        </w:rPr>
        <w:t>（给唯一）如果是认定的人，我会跟她面对到底。</w:t>
      </w:r>
    </w:p>
    <w:p w14:paraId="6125C670">
      <w:pPr>
        <w:pStyle w:val="16"/>
        <w:numPr>
          <w:ilvl w:val="0"/>
          <w:numId w:val="8"/>
        </w:numPr>
        <w:ind w:left="420" w:leftChars="0" w:hanging="420" w:firstLineChars="0"/>
        <w:rPr>
          <w:rFonts w:ascii="宋体" w:hAnsi="宋体" w:eastAsia="宋体"/>
          <w:sz w:val="21"/>
        </w:rPr>
      </w:pPr>
      <w:r>
        <w:rPr>
          <w:rFonts w:ascii="宋体" w:hAnsi="宋体" w:eastAsia="宋体"/>
          <w:sz w:val="21"/>
        </w:rPr>
        <w:t>得改。</w:t>
      </w:r>
    </w:p>
    <w:p w14:paraId="7431AE9C">
      <w:pPr>
        <w:pStyle w:val="16"/>
        <w:numPr>
          <w:ilvl w:val="0"/>
          <w:numId w:val="8"/>
        </w:numPr>
        <w:ind w:left="420" w:leftChars="0" w:hanging="420" w:firstLineChars="0"/>
        <w:rPr>
          <w:rFonts w:ascii="宋体" w:hAnsi="宋体" w:eastAsia="宋体"/>
          <w:sz w:val="21"/>
        </w:rPr>
      </w:pPr>
      <w:r>
        <w:rPr>
          <w:rFonts w:ascii="宋体" w:hAnsi="宋体" w:eastAsia="宋体"/>
          <w:sz w:val="21"/>
        </w:rPr>
        <w:t>人生在世，要与人合作，所以不能敏感。</w:t>
      </w:r>
    </w:p>
    <w:p w14:paraId="2E8B0B56">
      <w:pPr>
        <w:pStyle w:val="4"/>
      </w:pPr>
      <w:r>
        <w:rPr>
          <w:rFonts w:ascii="宋体" w:hAnsi="宋体" w:eastAsia="宋体"/>
          <w:sz w:val="26"/>
        </w:rPr>
        <w:t>5.7 强吸引个性样本输出（Jackson）</w:t>
      </w:r>
    </w:p>
    <w:p w14:paraId="2AF63F30">
      <w:pPr>
        <w:pStyle w:val="16"/>
        <w:numPr>
          <w:ilvl w:val="0"/>
          <w:numId w:val="8"/>
        </w:numPr>
        <w:ind w:left="420" w:leftChars="0" w:hanging="420" w:firstLineChars="0"/>
        <w:rPr>
          <w:rFonts w:ascii="宋体" w:hAnsi="宋体" w:eastAsia="宋体"/>
          <w:sz w:val="21"/>
        </w:rPr>
      </w:pPr>
      <w:r>
        <w:rPr>
          <w:rFonts w:ascii="宋体" w:hAnsi="宋体" w:eastAsia="宋体"/>
          <w:sz w:val="21"/>
        </w:rPr>
        <w:t>我比较坏，腹黑。</w:t>
      </w:r>
    </w:p>
    <w:p w14:paraId="38225CAE">
      <w:pPr>
        <w:pStyle w:val="16"/>
        <w:numPr>
          <w:ilvl w:val="0"/>
          <w:numId w:val="8"/>
        </w:numPr>
        <w:ind w:left="420" w:leftChars="0" w:hanging="420" w:firstLineChars="0"/>
        <w:rPr>
          <w:rFonts w:ascii="宋体" w:hAnsi="宋体" w:eastAsia="宋体"/>
          <w:sz w:val="21"/>
        </w:rPr>
      </w:pPr>
      <w:r>
        <w:rPr>
          <w:rFonts w:ascii="宋体" w:hAnsi="宋体" w:eastAsia="宋体"/>
          <w:sz w:val="21"/>
        </w:rPr>
        <w:t>我想到就做，一个人也挺酷。</w:t>
      </w:r>
    </w:p>
    <w:p w14:paraId="0B3201CB">
      <w:pPr>
        <w:pStyle w:val="16"/>
        <w:numPr>
          <w:ilvl w:val="0"/>
          <w:numId w:val="8"/>
        </w:numPr>
        <w:ind w:left="420" w:leftChars="0" w:hanging="420" w:firstLineChars="0"/>
        <w:rPr>
          <w:rFonts w:ascii="宋体" w:hAnsi="宋体" w:eastAsia="宋体"/>
          <w:sz w:val="21"/>
        </w:rPr>
      </w:pPr>
      <w:r>
        <w:rPr>
          <w:rFonts w:ascii="宋体" w:hAnsi="宋体" w:eastAsia="宋体"/>
          <w:sz w:val="21"/>
        </w:rPr>
        <w:t>我功能正常。</w:t>
      </w:r>
    </w:p>
    <w:p w14:paraId="0EA3EA8A">
      <w:pPr>
        <w:pStyle w:val="16"/>
        <w:numPr>
          <w:ilvl w:val="0"/>
          <w:numId w:val="8"/>
        </w:numPr>
        <w:ind w:left="420" w:leftChars="0" w:hanging="420" w:firstLineChars="0"/>
        <w:rPr>
          <w:rFonts w:ascii="宋体" w:hAnsi="宋体" w:eastAsia="宋体"/>
          <w:sz w:val="21"/>
        </w:rPr>
      </w:pPr>
      <w:r>
        <w:rPr>
          <w:rFonts w:ascii="宋体" w:hAnsi="宋体" w:eastAsia="宋体"/>
          <w:sz w:val="21"/>
        </w:rPr>
        <w:t>我是反差。</w:t>
      </w:r>
    </w:p>
    <w:p w14:paraId="13480BDB">
      <w:pPr>
        <w:pStyle w:val="16"/>
        <w:numPr>
          <w:ilvl w:val="0"/>
          <w:numId w:val="8"/>
        </w:numPr>
        <w:ind w:left="420" w:leftChars="0" w:hanging="420" w:firstLineChars="0"/>
        <w:rPr>
          <w:rFonts w:ascii="宋体" w:hAnsi="宋体" w:eastAsia="宋体"/>
          <w:sz w:val="21"/>
        </w:rPr>
      </w:pPr>
      <w:r>
        <w:rPr>
          <w:rFonts w:ascii="宋体" w:hAnsi="宋体" w:eastAsia="宋体"/>
          <w:sz w:val="21"/>
        </w:rPr>
        <w:t>得你有投入度，不能我一个人唱双簧吧，得加钱。</w:t>
      </w:r>
    </w:p>
    <w:p w14:paraId="3601059F">
      <w:pPr>
        <w:pStyle w:val="16"/>
        <w:numPr>
          <w:ilvl w:val="0"/>
          <w:numId w:val="8"/>
        </w:numPr>
        <w:ind w:left="420" w:leftChars="0" w:hanging="420" w:firstLineChars="0"/>
        <w:rPr>
          <w:rFonts w:ascii="宋体" w:hAnsi="宋体" w:eastAsia="宋体"/>
          <w:sz w:val="21"/>
        </w:rPr>
      </w:pPr>
      <w:r>
        <w:rPr>
          <w:rFonts w:ascii="宋体" w:hAnsi="宋体" w:eastAsia="宋体"/>
          <w:sz w:val="21"/>
        </w:rPr>
        <w:t>高P吸引我，喜欢我照骗哥吗？故意逗你，看你没情绪。</w:t>
      </w:r>
    </w:p>
    <w:p w14:paraId="69CD7DCE">
      <w:pPr>
        <w:pStyle w:val="16"/>
        <w:numPr>
          <w:ilvl w:val="0"/>
          <w:numId w:val="8"/>
        </w:numPr>
        <w:ind w:left="420" w:leftChars="0" w:hanging="420" w:firstLineChars="0"/>
        <w:rPr>
          <w:rFonts w:ascii="宋体" w:hAnsi="宋体" w:eastAsia="宋体"/>
          <w:sz w:val="21"/>
        </w:rPr>
      </w:pPr>
      <w:r>
        <w:rPr>
          <w:rFonts w:ascii="宋体" w:hAnsi="宋体" w:eastAsia="宋体"/>
          <w:sz w:val="21"/>
        </w:rPr>
        <w:t>（给了评估后）就我妈让我小心点那种女人。</w:t>
      </w:r>
    </w:p>
    <w:p w14:paraId="6754C243">
      <w:pPr>
        <w:pStyle w:val="16"/>
        <w:numPr>
          <w:ilvl w:val="0"/>
          <w:numId w:val="8"/>
        </w:numPr>
        <w:ind w:left="420" w:leftChars="0" w:hanging="420" w:firstLineChars="0"/>
        <w:rPr>
          <w:rFonts w:ascii="宋体" w:hAnsi="宋体" w:eastAsia="宋体"/>
          <w:sz w:val="21"/>
        </w:rPr>
      </w:pPr>
      <w:r>
        <w:rPr>
          <w:rFonts w:ascii="宋体" w:hAnsi="宋体" w:eastAsia="宋体"/>
          <w:sz w:val="21"/>
        </w:rPr>
        <w:t>走一步看一步。</w:t>
      </w:r>
    </w:p>
    <w:p w14:paraId="17ED1EF6">
      <w:pPr>
        <w:pStyle w:val="16"/>
        <w:numPr>
          <w:ilvl w:val="0"/>
          <w:numId w:val="8"/>
        </w:numPr>
        <w:ind w:left="420" w:leftChars="0" w:hanging="420" w:firstLineChars="0"/>
        <w:rPr>
          <w:rFonts w:ascii="宋体" w:hAnsi="宋体" w:eastAsia="宋体"/>
          <w:sz w:val="21"/>
        </w:rPr>
      </w:pPr>
      <w:r>
        <w:rPr>
          <w:rFonts w:ascii="宋体" w:hAnsi="宋体" w:eastAsia="宋体"/>
          <w:sz w:val="21"/>
        </w:rPr>
        <w:t>我只是一个喜欢撩妹的普通人，多情但是深情，前提是那个人值得。</w:t>
      </w:r>
    </w:p>
    <w:p w14:paraId="776F4E19">
      <w:pPr>
        <w:pStyle w:val="16"/>
        <w:numPr>
          <w:ilvl w:val="0"/>
          <w:numId w:val="8"/>
        </w:numPr>
        <w:ind w:left="420" w:leftChars="0" w:hanging="420" w:firstLineChars="0"/>
        <w:rPr>
          <w:rFonts w:ascii="宋体" w:hAnsi="宋体" w:eastAsia="宋体"/>
          <w:sz w:val="21"/>
        </w:rPr>
      </w:pPr>
      <w:r>
        <w:rPr>
          <w:rFonts w:ascii="宋体" w:hAnsi="宋体" w:eastAsia="宋体"/>
          <w:sz w:val="21"/>
        </w:rPr>
        <w:t>我是大哥，不靠钱靠颜值的大哥。</w:t>
      </w:r>
    </w:p>
    <w:p w14:paraId="1ABBB202">
      <w:pPr>
        <w:pStyle w:val="16"/>
        <w:numPr>
          <w:ilvl w:val="0"/>
          <w:numId w:val="8"/>
        </w:numPr>
        <w:ind w:left="420" w:leftChars="0" w:hanging="420" w:firstLineChars="0"/>
        <w:rPr>
          <w:rFonts w:ascii="宋体" w:hAnsi="宋体" w:eastAsia="宋体"/>
          <w:sz w:val="21"/>
        </w:rPr>
      </w:pPr>
      <w:r>
        <w:rPr>
          <w:rFonts w:ascii="宋体" w:hAnsi="宋体" w:eastAsia="宋体"/>
          <w:sz w:val="21"/>
        </w:rPr>
        <w:t>（甜妹话术加几分甜加再加点辣）我好这口，喜欢你辣，记得穿包臀裙来见我。</w:t>
      </w:r>
    </w:p>
    <w:p w14:paraId="1A511D12"/>
    <w:p w14:paraId="44FD819D">
      <w:pPr>
        <w:pStyle w:val="3"/>
      </w:pPr>
      <w:r>
        <w:rPr>
          <w:rFonts w:ascii="宋体" w:hAnsi="宋体" w:eastAsia="宋体"/>
          <w:sz w:val="32"/>
        </w:rPr>
        <w:t>六、性张力与调情（Sexual Tension &amp; Flirting）</w:t>
      </w:r>
    </w:p>
    <w:p w14:paraId="166EB4E4">
      <w:pPr>
        <w:pStyle w:val="4"/>
      </w:pPr>
      <w:r>
        <w:rPr>
          <w:rFonts w:ascii="宋体" w:hAnsi="宋体" w:eastAsia="宋体"/>
          <w:sz w:val="26"/>
        </w:rPr>
        <w:t>6.1 性张力语句</w:t>
      </w:r>
    </w:p>
    <w:p w14:paraId="412F4129">
      <w:pPr>
        <w:pStyle w:val="16"/>
        <w:numPr>
          <w:ilvl w:val="0"/>
          <w:numId w:val="8"/>
        </w:numPr>
        <w:ind w:left="420" w:leftChars="0" w:hanging="420" w:firstLineChars="0"/>
        <w:rPr>
          <w:rFonts w:ascii="宋体" w:hAnsi="宋体" w:eastAsia="宋体"/>
          <w:sz w:val="21"/>
        </w:rPr>
      </w:pPr>
      <w:r>
        <w:rPr>
          <w:rFonts w:ascii="宋体" w:hAnsi="宋体" w:eastAsia="宋体"/>
          <w:sz w:val="21"/>
        </w:rPr>
        <w:t>我爱打屁股。</w:t>
      </w:r>
    </w:p>
    <w:p w14:paraId="609A1859">
      <w:pPr>
        <w:pStyle w:val="16"/>
        <w:numPr>
          <w:ilvl w:val="0"/>
          <w:numId w:val="8"/>
        </w:numPr>
        <w:ind w:left="420" w:leftChars="0" w:hanging="420" w:firstLineChars="0"/>
        <w:rPr>
          <w:rFonts w:ascii="宋体" w:hAnsi="宋体" w:eastAsia="宋体"/>
          <w:sz w:val="21"/>
        </w:rPr>
      </w:pPr>
      <w:r>
        <w:rPr>
          <w:rFonts w:ascii="宋体" w:hAnsi="宋体" w:eastAsia="宋体"/>
          <w:sz w:val="21"/>
        </w:rPr>
        <w:t>抽你用粉色皮鞭。</w:t>
      </w:r>
    </w:p>
    <w:p w14:paraId="6802D744">
      <w:pPr>
        <w:pStyle w:val="16"/>
        <w:numPr>
          <w:ilvl w:val="0"/>
          <w:numId w:val="8"/>
        </w:numPr>
        <w:ind w:left="420" w:leftChars="0" w:hanging="420" w:firstLineChars="0"/>
        <w:rPr>
          <w:rFonts w:ascii="宋体" w:hAnsi="宋体" w:eastAsia="宋体"/>
          <w:sz w:val="21"/>
        </w:rPr>
      </w:pPr>
      <w:r>
        <w:rPr>
          <w:rFonts w:ascii="宋体" w:hAnsi="宋体" w:eastAsia="宋体"/>
          <w:sz w:val="21"/>
        </w:rPr>
        <w:t>好马需要策鞭。</w:t>
      </w:r>
    </w:p>
    <w:p w14:paraId="698B363F">
      <w:pPr>
        <w:pStyle w:val="16"/>
        <w:numPr>
          <w:ilvl w:val="0"/>
          <w:numId w:val="8"/>
        </w:numPr>
        <w:ind w:left="420" w:leftChars="0" w:hanging="420" w:firstLineChars="0"/>
        <w:rPr>
          <w:rFonts w:ascii="宋体" w:hAnsi="宋体" w:eastAsia="宋体"/>
          <w:sz w:val="21"/>
        </w:rPr>
      </w:pPr>
      <w:r>
        <w:rPr>
          <w:rFonts w:ascii="宋体" w:hAnsi="宋体" w:eastAsia="宋体"/>
          <w:sz w:val="21"/>
        </w:rPr>
        <w:t>叫爸爸。</w:t>
      </w:r>
    </w:p>
    <w:p w14:paraId="0E46DEF2">
      <w:pPr>
        <w:pStyle w:val="16"/>
        <w:numPr>
          <w:ilvl w:val="0"/>
          <w:numId w:val="8"/>
        </w:numPr>
        <w:ind w:left="420" w:leftChars="0" w:hanging="420" w:firstLineChars="0"/>
        <w:rPr>
          <w:rFonts w:ascii="宋体" w:hAnsi="宋体" w:eastAsia="宋体"/>
          <w:sz w:val="21"/>
        </w:rPr>
      </w:pPr>
      <w:r>
        <w:rPr>
          <w:rFonts w:ascii="宋体" w:hAnsi="宋体" w:eastAsia="宋体"/>
          <w:sz w:val="21"/>
        </w:rPr>
        <w:t>我是表面乖，床上坏。</w:t>
      </w:r>
    </w:p>
    <w:p w14:paraId="3F0D1CED">
      <w:pPr>
        <w:pStyle w:val="16"/>
        <w:numPr>
          <w:ilvl w:val="0"/>
          <w:numId w:val="8"/>
        </w:numPr>
        <w:ind w:left="420" w:leftChars="0" w:hanging="420" w:firstLineChars="0"/>
        <w:rPr>
          <w:rFonts w:ascii="宋体" w:hAnsi="宋体" w:eastAsia="宋体"/>
          <w:sz w:val="21"/>
        </w:rPr>
      </w:pPr>
      <w:r>
        <w:rPr>
          <w:rFonts w:ascii="宋体" w:hAnsi="宋体" w:eastAsia="宋体"/>
          <w:sz w:val="21"/>
        </w:rPr>
        <w:t>不是说男人坏女人爱吗？</w:t>
      </w:r>
    </w:p>
    <w:p w14:paraId="21F09A6D">
      <w:pPr>
        <w:pStyle w:val="16"/>
        <w:numPr>
          <w:ilvl w:val="0"/>
          <w:numId w:val="8"/>
        </w:numPr>
        <w:ind w:left="420" w:leftChars="0" w:hanging="420" w:firstLineChars="0"/>
        <w:rPr>
          <w:rFonts w:ascii="宋体" w:hAnsi="宋体" w:eastAsia="宋体"/>
          <w:sz w:val="21"/>
        </w:rPr>
      </w:pPr>
      <w:r>
        <w:rPr>
          <w:rFonts w:ascii="宋体" w:hAnsi="宋体" w:eastAsia="宋体"/>
          <w:sz w:val="21"/>
        </w:rPr>
        <w:t>其实我是那种外表比较弟弟，然后内在是爸爸型的。</w:t>
      </w:r>
    </w:p>
    <w:p w14:paraId="6C762779">
      <w:pPr>
        <w:pStyle w:val="16"/>
        <w:numPr>
          <w:ilvl w:val="0"/>
          <w:numId w:val="8"/>
        </w:numPr>
        <w:ind w:left="420" w:leftChars="0" w:hanging="420" w:firstLineChars="0"/>
        <w:rPr>
          <w:rFonts w:ascii="宋体" w:hAnsi="宋体" w:eastAsia="宋体"/>
          <w:sz w:val="21"/>
        </w:rPr>
      </w:pPr>
      <w:r>
        <w:rPr>
          <w:rFonts w:ascii="宋体" w:hAnsi="宋体" w:eastAsia="宋体"/>
          <w:sz w:val="21"/>
        </w:rPr>
        <w:t>下半身比较实用。</w:t>
      </w:r>
    </w:p>
    <w:p w14:paraId="0CA535BC">
      <w:pPr>
        <w:pStyle w:val="16"/>
        <w:numPr>
          <w:ilvl w:val="0"/>
          <w:numId w:val="8"/>
        </w:numPr>
        <w:ind w:left="420" w:leftChars="0" w:hanging="420" w:firstLineChars="0"/>
        <w:rPr>
          <w:rFonts w:ascii="宋体" w:hAnsi="宋体" w:eastAsia="宋体"/>
          <w:sz w:val="21"/>
        </w:rPr>
      </w:pPr>
      <w:r>
        <w:rPr>
          <w:rFonts w:ascii="宋体" w:hAnsi="宋体" w:eastAsia="宋体"/>
          <w:sz w:val="21"/>
        </w:rPr>
        <w:t>面对问身高体重回答：'长18宽22。'</w:t>
      </w:r>
    </w:p>
    <w:p w14:paraId="6304FDAB">
      <w:pPr>
        <w:pStyle w:val="16"/>
        <w:numPr>
          <w:ilvl w:val="0"/>
          <w:numId w:val="8"/>
        </w:numPr>
        <w:ind w:left="420" w:leftChars="0" w:hanging="420" w:firstLineChars="0"/>
        <w:rPr>
          <w:rFonts w:ascii="宋体" w:hAnsi="宋体" w:eastAsia="宋体"/>
          <w:sz w:val="21"/>
        </w:rPr>
      </w:pPr>
      <w:r>
        <w:rPr>
          <w:rFonts w:ascii="宋体" w:hAnsi="宋体" w:eastAsia="宋体"/>
          <w:sz w:val="21"/>
        </w:rPr>
        <w:t>允许你坏一点。</w:t>
      </w:r>
    </w:p>
    <w:p w14:paraId="424D2CC7">
      <w:pPr>
        <w:pStyle w:val="16"/>
        <w:numPr>
          <w:ilvl w:val="0"/>
          <w:numId w:val="8"/>
        </w:numPr>
        <w:ind w:left="420" w:leftChars="0" w:hanging="420" w:firstLineChars="0"/>
        <w:rPr>
          <w:rFonts w:ascii="宋体" w:hAnsi="宋体" w:eastAsia="宋体"/>
          <w:sz w:val="21"/>
        </w:rPr>
      </w:pPr>
      <w:r>
        <w:rPr>
          <w:rFonts w:ascii="宋体" w:hAnsi="宋体" w:eastAsia="宋体"/>
          <w:sz w:val="21"/>
        </w:rPr>
        <w:t>公主可以保护骑士。（针对大胸/大屁股女生的语境）</w:t>
      </w:r>
    </w:p>
    <w:p w14:paraId="52EFE8E2">
      <w:pPr>
        <w:pStyle w:val="16"/>
        <w:numPr>
          <w:ilvl w:val="0"/>
          <w:numId w:val="8"/>
        </w:numPr>
        <w:ind w:left="420" w:leftChars="0" w:hanging="420" w:firstLineChars="0"/>
        <w:rPr>
          <w:rFonts w:ascii="宋体" w:hAnsi="宋体" w:eastAsia="宋体"/>
          <w:sz w:val="21"/>
        </w:rPr>
      </w:pPr>
      <w:r>
        <w:rPr>
          <w:rFonts w:ascii="宋体" w:hAnsi="宋体" w:eastAsia="宋体"/>
          <w:sz w:val="21"/>
        </w:rPr>
        <w:t>你是喜欢吃黄瓜还是用黄瓜？</w:t>
      </w:r>
    </w:p>
    <w:p w14:paraId="577171EB">
      <w:pPr>
        <w:pStyle w:val="16"/>
        <w:numPr>
          <w:ilvl w:val="0"/>
          <w:numId w:val="8"/>
        </w:numPr>
        <w:ind w:left="420" w:leftChars="0" w:hanging="420" w:firstLineChars="0"/>
        <w:rPr>
          <w:rFonts w:ascii="宋体" w:hAnsi="宋体" w:eastAsia="宋体"/>
          <w:sz w:val="21"/>
        </w:rPr>
      </w:pPr>
      <w:r>
        <w:rPr>
          <w:rFonts w:ascii="宋体" w:hAnsi="宋体" w:eastAsia="宋体"/>
          <w:sz w:val="21"/>
        </w:rPr>
        <w:t>大人的检验方式。</w:t>
      </w:r>
    </w:p>
    <w:p w14:paraId="4359F7C0">
      <w:pPr>
        <w:pStyle w:val="16"/>
        <w:numPr>
          <w:ilvl w:val="0"/>
          <w:numId w:val="8"/>
        </w:numPr>
        <w:ind w:left="420" w:leftChars="0" w:hanging="420" w:firstLineChars="0"/>
        <w:rPr>
          <w:rFonts w:ascii="宋体" w:hAnsi="宋体" w:eastAsia="宋体"/>
          <w:sz w:val="21"/>
        </w:rPr>
      </w:pPr>
      <w:r>
        <w:rPr>
          <w:rFonts w:ascii="宋体" w:hAnsi="宋体" w:eastAsia="宋体"/>
          <w:sz w:val="21"/>
        </w:rPr>
        <w:t>我觉得黑色情趣内衣很有性张力。</w:t>
      </w:r>
    </w:p>
    <w:p w14:paraId="4CAEABDD">
      <w:pPr>
        <w:pStyle w:val="16"/>
        <w:numPr>
          <w:ilvl w:val="0"/>
          <w:numId w:val="8"/>
        </w:numPr>
        <w:ind w:left="420" w:leftChars="0" w:hanging="420" w:firstLineChars="0"/>
        <w:rPr>
          <w:rFonts w:ascii="宋体" w:hAnsi="宋体" w:eastAsia="宋体"/>
          <w:sz w:val="21"/>
        </w:rPr>
      </w:pPr>
      <w:r>
        <w:rPr>
          <w:rFonts w:ascii="宋体" w:hAnsi="宋体" w:eastAsia="宋体"/>
          <w:sz w:val="21"/>
        </w:rPr>
        <w:t>粉色皮鞭抽，你选大的还是小的？</w:t>
      </w:r>
    </w:p>
    <w:p w14:paraId="085DB56D">
      <w:pPr>
        <w:pStyle w:val="4"/>
      </w:pPr>
      <w:r>
        <w:rPr>
          <w:rFonts w:ascii="宋体" w:hAnsi="宋体" w:eastAsia="宋体"/>
          <w:sz w:val="26"/>
        </w:rPr>
        <w:t>6.2 张力与画面感（Jackson）</w:t>
      </w:r>
    </w:p>
    <w:p w14:paraId="3D207C62">
      <w:pPr>
        <w:pStyle w:val="16"/>
        <w:numPr>
          <w:ilvl w:val="0"/>
          <w:numId w:val="8"/>
        </w:numPr>
        <w:ind w:left="420" w:leftChars="0" w:hanging="420" w:firstLineChars="0"/>
        <w:rPr>
          <w:rFonts w:ascii="宋体" w:hAnsi="宋体" w:eastAsia="宋体"/>
          <w:sz w:val="21"/>
        </w:rPr>
      </w:pPr>
      <w:r>
        <w:rPr>
          <w:rFonts w:ascii="宋体" w:hAnsi="宋体" w:eastAsia="宋体"/>
          <w:sz w:val="21"/>
        </w:rPr>
        <w:t>想抱，挺好抱的感觉，抱抱就够了。</w:t>
      </w:r>
    </w:p>
    <w:p w14:paraId="18E912CA">
      <w:pPr>
        <w:pStyle w:val="16"/>
        <w:numPr>
          <w:ilvl w:val="0"/>
          <w:numId w:val="8"/>
        </w:numPr>
        <w:ind w:left="420" w:leftChars="0" w:hanging="420" w:firstLineChars="0"/>
        <w:rPr>
          <w:rFonts w:ascii="宋体" w:hAnsi="宋体" w:eastAsia="宋体"/>
          <w:sz w:val="21"/>
        </w:rPr>
      </w:pPr>
      <w:r>
        <w:rPr>
          <w:rFonts w:ascii="宋体" w:hAnsi="宋体" w:eastAsia="宋体"/>
          <w:sz w:val="21"/>
        </w:rPr>
        <w:t>想摸。</w:t>
      </w:r>
    </w:p>
    <w:p w14:paraId="768720B4">
      <w:pPr>
        <w:pStyle w:val="16"/>
        <w:numPr>
          <w:ilvl w:val="0"/>
          <w:numId w:val="8"/>
        </w:numPr>
        <w:ind w:left="420" w:leftChars="0" w:hanging="420" w:firstLineChars="0"/>
        <w:rPr>
          <w:rFonts w:ascii="宋体" w:hAnsi="宋体" w:eastAsia="宋体"/>
          <w:sz w:val="21"/>
        </w:rPr>
      </w:pPr>
      <w:r>
        <w:rPr>
          <w:rFonts w:ascii="宋体" w:hAnsi="宋体" w:eastAsia="宋体"/>
          <w:sz w:val="21"/>
        </w:rPr>
        <w:t>想探索。</w:t>
      </w:r>
    </w:p>
    <w:p w14:paraId="6320BDF6">
      <w:pPr>
        <w:pStyle w:val="16"/>
        <w:numPr>
          <w:ilvl w:val="0"/>
          <w:numId w:val="8"/>
        </w:numPr>
        <w:ind w:left="420" w:leftChars="0" w:hanging="420" w:firstLineChars="0"/>
        <w:rPr>
          <w:rFonts w:ascii="宋体" w:hAnsi="宋体" w:eastAsia="宋体"/>
          <w:sz w:val="21"/>
        </w:rPr>
      </w:pPr>
      <w:r>
        <w:rPr>
          <w:rFonts w:ascii="宋体" w:hAnsi="宋体" w:eastAsia="宋体"/>
          <w:sz w:val="21"/>
        </w:rPr>
        <w:t>平时得正经，做的时候浪。</w:t>
      </w:r>
    </w:p>
    <w:p w14:paraId="501F40D5">
      <w:pPr>
        <w:pStyle w:val="16"/>
        <w:numPr>
          <w:ilvl w:val="0"/>
          <w:numId w:val="8"/>
        </w:numPr>
        <w:ind w:left="420" w:leftChars="0" w:hanging="420" w:firstLineChars="0"/>
        <w:rPr>
          <w:rFonts w:ascii="宋体" w:hAnsi="宋体" w:eastAsia="宋体"/>
          <w:sz w:val="21"/>
        </w:rPr>
      </w:pPr>
      <w:r>
        <w:rPr>
          <w:rFonts w:ascii="宋体" w:hAnsi="宋体" w:eastAsia="宋体"/>
          <w:sz w:val="21"/>
        </w:rPr>
        <w:t>可爱吗？</w:t>
      </w:r>
    </w:p>
    <w:p w14:paraId="1094E87F">
      <w:pPr>
        <w:pStyle w:val="16"/>
        <w:numPr>
          <w:ilvl w:val="0"/>
          <w:numId w:val="8"/>
        </w:numPr>
        <w:ind w:left="420" w:leftChars="0" w:hanging="420" w:firstLineChars="0"/>
        <w:rPr>
          <w:rFonts w:ascii="宋体" w:hAnsi="宋体" w:eastAsia="宋体"/>
          <w:sz w:val="21"/>
        </w:rPr>
      </w:pPr>
      <w:r>
        <w:rPr>
          <w:rFonts w:ascii="宋体" w:hAnsi="宋体" w:eastAsia="宋体"/>
          <w:sz w:val="21"/>
        </w:rPr>
        <w:t>喜欢吗？</w:t>
      </w:r>
    </w:p>
    <w:p w14:paraId="3DA1A6E2">
      <w:pPr>
        <w:pStyle w:val="16"/>
        <w:numPr>
          <w:ilvl w:val="0"/>
          <w:numId w:val="8"/>
        </w:numPr>
        <w:ind w:left="420" w:leftChars="0" w:hanging="420" w:firstLineChars="0"/>
        <w:rPr>
          <w:rFonts w:ascii="宋体" w:hAnsi="宋体" w:eastAsia="宋体"/>
          <w:sz w:val="21"/>
        </w:rPr>
      </w:pPr>
      <w:r>
        <w:rPr>
          <w:rFonts w:ascii="宋体" w:hAnsi="宋体" w:eastAsia="宋体"/>
          <w:sz w:val="21"/>
        </w:rPr>
        <w:t>（喝酒话题）醉了好办事。</w:t>
      </w:r>
    </w:p>
    <w:p w14:paraId="7CC52340">
      <w:pPr>
        <w:pStyle w:val="16"/>
        <w:numPr>
          <w:ilvl w:val="0"/>
          <w:numId w:val="8"/>
        </w:numPr>
        <w:ind w:left="420" w:leftChars="0" w:hanging="420" w:firstLineChars="0"/>
        <w:rPr>
          <w:rFonts w:ascii="宋体" w:hAnsi="宋体" w:eastAsia="宋体"/>
          <w:sz w:val="21"/>
        </w:rPr>
      </w:pPr>
      <w:r>
        <w:rPr>
          <w:rFonts w:ascii="宋体" w:hAnsi="宋体" w:eastAsia="宋体"/>
          <w:sz w:val="21"/>
        </w:rPr>
        <w:t>不想网恋了，就喜欢实操是吧，你喜欢触感还是听觉还是视觉？</w:t>
      </w:r>
    </w:p>
    <w:p w14:paraId="38781021">
      <w:pPr>
        <w:pStyle w:val="16"/>
        <w:numPr>
          <w:ilvl w:val="0"/>
          <w:numId w:val="8"/>
        </w:numPr>
        <w:ind w:left="420" w:leftChars="0" w:hanging="420" w:firstLineChars="0"/>
        <w:rPr>
          <w:rFonts w:ascii="宋体" w:hAnsi="宋体" w:eastAsia="宋体"/>
          <w:sz w:val="21"/>
        </w:rPr>
      </w:pPr>
      <w:r>
        <w:rPr>
          <w:rFonts w:ascii="宋体" w:hAnsi="宋体" w:eastAsia="宋体"/>
          <w:sz w:val="21"/>
        </w:rPr>
        <w:t>做爱，野外，在小树林里做啊，又怕又爽。</w:t>
      </w:r>
    </w:p>
    <w:p w14:paraId="5408E001">
      <w:pPr>
        <w:pStyle w:val="16"/>
        <w:numPr>
          <w:ilvl w:val="0"/>
          <w:numId w:val="8"/>
        </w:numPr>
        <w:ind w:left="420" w:leftChars="0" w:hanging="420" w:firstLineChars="0"/>
        <w:rPr>
          <w:rFonts w:ascii="宋体" w:hAnsi="宋体" w:eastAsia="宋体"/>
          <w:sz w:val="21"/>
        </w:rPr>
      </w:pPr>
      <w:r>
        <w:rPr>
          <w:rFonts w:ascii="宋体" w:hAnsi="宋体" w:eastAsia="宋体"/>
          <w:sz w:val="21"/>
        </w:rPr>
        <w:t>（是我想的意思吗）你期待吗？（不管她想什么，直接给到画面）</w:t>
      </w:r>
    </w:p>
    <w:p w14:paraId="13E01F24">
      <w:pPr>
        <w:pStyle w:val="16"/>
        <w:numPr>
          <w:ilvl w:val="0"/>
          <w:numId w:val="8"/>
        </w:numPr>
        <w:ind w:left="420" w:leftChars="0" w:hanging="420" w:firstLineChars="0"/>
        <w:rPr>
          <w:rFonts w:ascii="宋体" w:hAnsi="宋体" w:eastAsia="宋体"/>
          <w:sz w:val="21"/>
        </w:rPr>
      </w:pPr>
      <w:r>
        <w:rPr>
          <w:rFonts w:ascii="宋体" w:hAnsi="宋体" w:eastAsia="宋体"/>
          <w:sz w:val="21"/>
        </w:rPr>
        <w:t>那就来一个肉欲的抱抱。</w:t>
      </w:r>
    </w:p>
    <w:p w14:paraId="12B34B7E">
      <w:pPr>
        <w:pStyle w:val="16"/>
        <w:numPr>
          <w:ilvl w:val="0"/>
          <w:numId w:val="8"/>
        </w:numPr>
        <w:ind w:left="420" w:leftChars="0" w:hanging="420" w:firstLineChars="0"/>
        <w:rPr>
          <w:rFonts w:ascii="宋体" w:hAnsi="宋体" w:eastAsia="宋体"/>
          <w:sz w:val="21"/>
        </w:rPr>
      </w:pPr>
      <w:r>
        <w:rPr>
          <w:rFonts w:ascii="宋体" w:hAnsi="宋体" w:eastAsia="宋体"/>
          <w:sz w:val="21"/>
        </w:rPr>
        <w:t>Do you want it？</w:t>
      </w:r>
    </w:p>
    <w:p w14:paraId="3861C632">
      <w:pPr>
        <w:pStyle w:val="16"/>
        <w:numPr>
          <w:ilvl w:val="0"/>
          <w:numId w:val="8"/>
        </w:numPr>
        <w:ind w:left="420" w:leftChars="0" w:hanging="420" w:firstLineChars="0"/>
        <w:rPr>
          <w:rFonts w:ascii="宋体" w:hAnsi="宋体" w:eastAsia="宋体"/>
          <w:sz w:val="21"/>
        </w:rPr>
      </w:pPr>
      <w:r>
        <w:rPr>
          <w:rFonts w:ascii="宋体" w:hAnsi="宋体" w:eastAsia="宋体"/>
          <w:sz w:val="21"/>
        </w:rPr>
        <w:t>不解释，抱抱就够了。</w:t>
      </w:r>
    </w:p>
    <w:p w14:paraId="734F8AC3">
      <w:pPr>
        <w:pStyle w:val="16"/>
        <w:numPr>
          <w:ilvl w:val="0"/>
          <w:numId w:val="8"/>
        </w:numPr>
        <w:ind w:left="420" w:leftChars="0" w:hanging="420" w:firstLineChars="0"/>
        <w:rPr>
          <w:rFonts w:ascii="宋体" w:hAnsi="宋体" w:eastAsia="宋体"/>
          <w:sz w:val="21"/>
        </w:rPr>
      </w:pPr>
      <w:r>
        <w:rPr>
          <w:rFonts w:ascii="宋体" w:hAnsi="宋体" w:eastAsia="宋体"/>
          <w:sz w:val="21"/>
        </w:rPr>
        <w:t>约个抱。</w:t>
      </w:r>
    </w:p>
    <w:p w14:paraId="74BD1C1B">
      <w:pPr>
        <w:pStyle w:val="16"/>
        <w:numPr>
          <w:ilvl w:val="0"/>
          <w:numId w:val="8"/>
        </w:numPr>
        <w:ind w:left="420" w:leftChars="0" w:hanging="420" w:firstLineChars="0"/>
        <w:rPr>
          <w:rFonts w:ascii="宋体" w:hAnsi="宋体" w:eastAsia="宋体"/>
          <w:sz w:val="21"/>
        </w:rPr>
      </w:pPr>
      <w:r>
        <w:rPr>
          <w:rFonts w:ascii="宋体" w:hAnsi="宋体" w:eastAsia="宋体"/>
          <w:sz w:val="21"/>
        </w:rPr>
        <w:t>切，怂。</w:t>
      </w:r>
    </w:p>
    <w:p w14:paraId="3D18414D">
      <w:pPr>
        <w:pStyle w:val="16"/>
        <w:numPr>
          <w:ilvl w:val="0"/>
          <w:numId w:val="8"/>
        </w:numPr>
        <w:ind w:left="420" w:leftChars="0" w:hanging="420" w:firstLineChars="0"/>
        <w:rPr>
          <w:rFonts w:ascii="宋体" w:hAnsi="宋体" w:eastAsia="宋体"/>
          <w:sz w:val="21"/>
        </w:rPr>
      </w:pPr>
      <w:r>
        <w:rPr>
          <w:rFonts w:ascii="宋体" w:hAnsi="宋体" w:eastAsia="宋体"/>
          <w:sz w:val="21"/>
        </w:rPr>
        <w:t>想摸你头，当场摸，有种想保护的冲动。</w:t>
      </w:r>
    </w:p>
    <w:p w14:paraId="77FE8847">
      <w:pPr>
        <w:pStyle w:val="4"/>
      </w:pPr>
      <w:r>
        <w:rPr>
          <w:rFonts w:ascii="宋体" w:hAnsi="宋体" w:eastAsia="宋体"/>
          <w:sz w:val="26"/>
        </w:rPr>
        <w:t>6.3 打击情绪（Jackson）</w:t>
      </w:r>
    </w:p>
    <w:p w14:paraId="45594412">
      <w:pPr>
        <w:pStyle w:val="16"/>
        <w:numPr>
          <w:ilvl w:val="0"/>
          <w:numId w:val="8"/>
        </w:numPr>
        <w:ind w:left="420" w:leftChars="0" w:hanging="420" w:firstLineChars="0"/>
        <w:rPr>
          <w:rFonts w:ascii="宋体" w:hAnsi="宋体" w:eastAsia="宋体"/>
          <w:sz w:val="21"/>
        </w:rPr>
      </w:pPr>
      <w:r>
        <w:rPr>
          <w:rFonts w:ascii="宋体" w:hAnsi="宋体" w:eastAsia="宋体"/>
          <w:sz w:val="21"/>
        </w:rPr>
        <w:t>内在是爸爸型，叫爸爸，跪下来叫爸爸。（遇到抵抗回：死守你的面子）</w:t>
      </w:r>
    </w:p>
    <w:p w14:paraId="26EC84F7">
      <w:pPr>
        <w:pStyle w:val="16"/>
        <w:numPr>
          <w:ilvl w:val="0"/>
          <w:numId w:val="8"/>
        </w:numPr>
        <w:ind w:left="420" w:leftChars="0" w:hanging="420" w:firstLineChars="0"/>
        <w:rPr>
          <w:rFonts w:ascii="宋体" w:hAnsi="宋体" w:eastAsia="宋体"/>
          <w:sz w:val="21"/>
        </w:rPr>
      </w:pPr>
      <w:r>
        <w:rPr>
          <w:rFonts w:ascii="宋体" w:hAnsi="宋体" w:eastAsia="宋体"/>
          <w:sz w:val="21"/>
        </w:rPr>
        <w:t>叫爸爸平衡一下。</w:t>
      </w:r>
    </w:p>
    <w:p w14:paraId="4D32B234">
      <w:pPr>
        <w:pStyle w:val="16"/>
        <w:numPr>
          <w:ilvl w:val="0"/>
          <w:numId w:val="8"/>
        </w:numPr>
        <w:ind w:left="420" w:leftChars="0" w:hanging="420" w:firstLineChars="0"/>
        <w:rPr>
          <w:rFonts w:ascii="宋体" w:hAnsi="宋体" w:eastAsia="宋体"/>
          <w:sz w:val="21"/>
        </w:rPr>
      </w:pPr>
      <w:r>
        <w:rPr>
          <w:rFonts w:ascii="宋体" w:hAnsi="宋体" w:eastAsia="宋体"/>
          <w:sz w:val="21"/>
        </w:rPr>
        <w:t>q，试探你的在线状态。</w:t>
      </w:r>
    </w:p>
    <w:p w14:paraId="20D81CD7">
      <w:pPr>
        <w:pStyle w:val="16"/>
        <w:numPr>
          <w:ilvl w:val="0"/>
          <w:numId w:val="8"/>
        </w:numPr>
        <w:ind w:left="420" w:leftChars="0" w:hanging="420" w:firstLineChars="0"/>
        <w:rPr>
          <w:rFonts w:ascii="宋体" w:hAnsi="宋体" w:eastAsia="宋体"/>
          <w:sz w:val="21"/>
        </w:rPr>
      </w:pPr>
      <w:r>
        <w:rPr>
          <w:rFonts w:ascii="宋体" w:hAnsi="宋体" w:eastAsia="宋体"/>
          <w:sz w:val="21"/>
        </w:rPr>
        <w:t>告诉你老板，划水。</w:t>
      </w:r>
    </w:p>
    <w:p w14:paraId="2BDA953E">
      <w:pPr>
        <w:pStyle w:val="16"/>
        <w:numPr>
          <w:ilvl w:val="0"/>
          <w:numId w:val="8"/>
        </w:numPr>
        <w:ind w:left="420" w:leftChars="0" w:hanging="420" w:firstLineChars="0"/>
        <w:rPr>
          <w:rFonts w:ascii="宋体" w:hAnsi="宋体" w:eastAsia="宋体"/>
          <w:sz w:val="21"/>
        </w:rPr>
      </w:pPr>
      <w:r>
        <w:rPr>
          <w:rFonts w:ascii="宋体" w:hAnsi="宋体" w:eastAsia="宋体"/>
          <w:sz w:val="21"/>
        </w:rPr>
        <w:t>不配合的话会被抽打哦。</w:t>
      </w:r>
    </w:p>
    <w:p w14:paraId="45E9B6E0">
      <w:pPr>
        <w:pStyle w:val="16"/>
        <w:numPr>
          <w:ilvl w:val="0"/>
          <w:numId w:val="8"/>
        </w:numPr>
        <w:ind w:left="420" w:leftChars="0" w:hanging="420" w:firstLineChars="0"/>
        <w:rPr>
          <w:rFonts w:ascii="宋体" w:hAnsi="宋体" w:eastAsia="宋体"/>
          <w:sz w:val="21"/>
        </w:rPr>
      </w:pPr>
      <w:r>
        <w:rPr>
          <w:rFonts w:ascii="宋体" w:hAnsi="宋体" w:eastAsia="宋体"/>
          <w:sz w:val="21"/>
        </w:rPr>
        <w:t>惩罚是妆好看点。</w:t>
      </w:r>
    </w:p>
    <w:p w14:paraId="14ED0C75">
      <w:pPr>
        <w:pStyle w:val="16"/>
        <w:numPr>
          <w:ilvl w:val="0"/>
          <w:numId w:val="8"/>
        </w:numPr>
        <w:ind w:left="420" w:leftChars="0" w:hanging="420" w:firstLineChars="0"/>
        <w:rPr>
          <w:rFonts w:ascii="宋体" w:hAnsi="宋体" w:eastAsia="宋体"/>
          <w:sz w:val="21"/>
        </w:rPr>
      </w:pPr>
      <w:r>
        <w:rPr>
          <w:rFonts w:ascii="宋体" w:hAnsi="宋体" w:eastAsia="宋体"/>
          <w:sz w:val="21"/>
        </w:rPr>
        <w:t>那么吸引我，坏女人，就我妈说的让我小心点那种女人。</w:t>
      </w:r>
    </w:p>
    <w:p w14:paraId="3ADBF8D7">
      <w:pPr>
        <w:pStyle w:val="16"/>
        <w:numPr>
          <w:ilvl w:val="0"/>
          <w:numId w:val="8"/>
        </w:numPr>
        <w:ind w:left="420" w:leftChars="0" w:hanging="420" w:firstLineChars="0"/>
        <w:rPr>
          <w:rFonts w:ascii="宋体" w:hAnsi="宋体" w:eastAsia="宋体"/>
          <w:sz w:val="21"/>
        </w:rPr>
      </w:pPr>
      <w:r>
        <w:rPr>
          <w:rFonts w:ascii="宋体" w:hAnsi="宋体" w:eastAsia="宋体"/>
          <w:sz w:val="21"/>
        </w:rPr>
        <w:t>不想网恋了，就喜欢实操是吧，你喜欢触感还是听觉还是视觉？</w:t>
      </w:r>
    </w:p>
    <w:p w14:paraId="1C3B9634">
      <w:pPr>
        <w:pStyle w:val="16"/>
        <w:numPr>
          <w:ilvl w:val="0"/>
          <w:numId w:val="8"/>
        </w:numPr>
        <w:ind w:left="420" w:leftChars="0" w:hanging="420" w:firstLineChars="0"/>
        <w:rPr>
          <w:rFonts w:ascii="宋体" w:hAnsi="宋体" w:eastAsia="宋体"/>
          <w:sz w:val="21"/>
        </w:rPr>
      </w:pPr>
      <w:r>
        <w:rPr>
          <w:rFonts w:ascii="宋体" w:hAnsi="宋体" w:eastAsia="宋体"/>
          <w:sz w:val="21"/>
        </w:rPr>
        <w:t>网聊伤肾。</w:t>
      </w:r>
    </w:p>
    <w:p w14:paraId="22A6B6F3">
      <w:pPr>
        <w:pStyle w:val="16"/>
        <w:numPr>
          <w:ilvl w:val="0"/>
          <w:numId w:val="8"/>
        </w:numPr>
        <w:ind w:left="420" w:leftChars="0" w:hanging="420" w:firstLineChars="0"/>
        <w:rPr>
          <w:rFonts w:ascii="宋体" w:hAnsi="宋体" w:eastAsia="宋体"/>
          <w:sz w:val="21"/>
        </w:rPr>
      </w:pPr>
      <w:r>
        <w:rPr>
          <w:rFonts w:ascii="宋体" w:hAnsi="宋体" w:eastAsia="宋体"/>
          <w:sz w:val="21"/>
        </w:rPr>
        <w:t>甘蔗男，嚼一嚼吐出来，全是渣。</w:t>
      </w:r>
    </w:p>
    <w:p w14:paraId="3A09DD2C">
      <w:pPr>
        <w:pStyle w:val="16"/>
        <w:numPr>
          <w:ilvl w:val="0"/>
          <w:numId w:val="8"/>
        </w:numPr>
        <w:ind w:left="420" w:leftChars="0" w:hanging="420" w:firstLineChars="0"/>
        <w:rPr>
          <w:rFonts w:ascii="宋体" w:hAnsi="宋体" w:eastAsia="宋体"/>
          <w:sz w:val="21"/>
        </w:rPr>
      </w:pPr>
      <w:r>
        <w:rPr>
          <w:rFonts w:ascii="宋体" w:hAnsi="宋体" w:eastAsia="宋体"/>
          <w:sz w:val="21"/>
        </w:rPr>
        <w:t>朋友圈比腿白。</w:t>
      </w:r>
    </w:p>
    <w:p w14:paraId="7A01A96E">
      <w:pPr>
        <w:pStyle w:val="16"/>
        <w:numPr>
          <w:ilvl w:val="0"/>
          <w:numId w:val="8"/>
        </w:numPr>
        <w:ind w:left="420" w:leftChars="0" w:hanging="420" w:firstLineChars="0"/>
        <w:rPr>
          <w:rFonts w:ascii="宋体" w:hAnsi="宋体" w:eastAsia="宋体"/>
          <w:sz w:val="21"/>
        </w:rPr>
      </w:pPr>
      <w:r>
        <w:rPr>
          <w:rFonts w:ascii="宋体" w:hAnsi="宋体" w:eastAsia="宋体"/>
          <w:sz w:val="21"/>
        </w:rPr>
        <w:t>（朋友圈精致）精致的营业，得看你的内涵够不够了。</w:t>
      </w:r>
    </w:p>
    <w:p w14:paraId="36E3A8F4">
      <w:pPr>
        <w:pStyle w:val="16"/>
        <w:numPr>
          <w:ilvl w:val="0"/>
          <w:numId w:val="8"/>
        </w:numPr>
        <w:ind w:left="420" w:leftChars="0" w:hanging="420" w:firstLineChars="0"/>
        <w:rPr>
          <w:rFonts w:ascii="宋体" w:hAnsi="宋体" w:eastAsia="宋体"/>
          <w:sz w:val="21"/>
        </w:rPr>
      </w:pPr>
      <w:r>
        <w:rPr>
          <w:rFonts w:ascii="宋体" w:hAnsi="宋体" w:eastAsia="宋体"/>
          <w:sz w:val="21"/>
        </w:rPr>
        <w:t>（对方说百遍）不老实。</w:t>
      </w:r>
    </w:p>
    <w:p w14:paraId="1A49666F">
      <w:pPr>
        <w:pStyle w:val="16"/>
        <w:numPr>
          <w:ilvl w:val="0"/>
          <w:numId w:val="8"/>
        </w:numPr>
        <w:ind w:left="420" w:leftChars="0" w:hanging="420" w:firstLineChars="0"/>
        <w:rPr>
          <w:rFonts w:ascii="宋体" w:hAnsi="宋体" w:eastAsia="宋体"/>
          <w:sz w:val="21"/>
        </w:rPr>
      </w:pPr>
      <w:r>
        <w:rPr>
          <w:rFonts w:ascii="宋体" w:hAnsi="宋体" w:eastAsia="宋体"/>
          <w:sz w:val="21"/>
        </w:rPr>
        <w:t>加了胸垫的甜妹。</w:t>
      </w:r>
    </w:p>
    <w:p w14:paraId="48D8C120">
      <w:pPr>
        <w:pStyle w:val="16"/>
        <w:numPr>
          <w:ilvl w:val="0"/>
          <w:numId w:val="8"/>
        </w:numPr>
        <w:ind w:left="420" w:leftChars="0" w:hanging="420" w:firstLineChars="0"/>
        <w:rPr>
          <w:rFonts w:ascii="宋体" w:hAnsi="宋体" w:eastAsia="宋体"/>
          <w:sz w:val="21"/>
        </w:rPr>
      </w:pPr>
      <w:r>
        <w:rPr>
          <w:rFonts w:ascii="宋体" w:hAnsi="宋体" w:eastAsia="宋体"/>
          <w:sz w:val="21"/>
        </w:rPr>
        <w:t>甜妹，尝尝，差点辣。</w:t>
      </w:r>
    </w:p>
    <w:p w14:paraId="18816007">
      <w:pPr>
        <w:pStyle w:val="16"/>
        <w:numPr>
          <w:ilvl w:val="0"/>
          <w:numId w:val="8"/>
        </w:numPr>
        <w:ind w:left="420" w:leftChars="0" w:hanging="420" w:firstLineChars="0"/>
        <w:rPr>
          <w:rFonts w:ascii="宋体" w:hAnsi="宋体" w:eastAsia="宋体"/>
          <w:sz w:val="21"/>
        </w:rPr>
      </w:pPr>
      <w:r>
        <w:rPr>
          <w:rFonts w:ascii="宋体" w:hAnsi="宋体" w:eastAsia="宋体"/>
          <w:sz w:val="21"/>
        </w:rPr>
        <w:t>看来我最多只能做你的炮友了。</w:t>
      </w:r>
    </w:p>
    <w:p w14:paraId="31AC66B4">
      <w:pPr>
        <w:pStyle w:val="16"/>
        <w:numPr>
          <w:ilvl w:val="0"/>
          <w:numId w:val="8"/>
        </w:numPr>
        <w:ind w:left="420" w:leftChars="0" w:hanging="420" w:firstLineChars="0"/>
        <w:rPr>
          <w:rFonts w:ascii="宋体" w:hAnsi="宋体" w:eastAsia="宋体"/>
          <w:sz w:val="21"/>
        </w:rPr>
      </w:pPr>
      <w:r>
        <w:rPr>
          <w:rFonts w:ascii="宋体" w:hAnsi="宋体" w:eastAsia="宋体"/>
          <w:sz w:val="21"/>
        </w:rPr>
        <w:t>（对方问干啥）肯定不是做爱。</w:t>
      </w:r>
    </w:p>
    <w:p w14:paraId="51102950">
      <w:pPr>
        <w:pStyle w:val="16"/>
        <w:numPr>
          <w:ilvl w:val="0"/>
          <w:numId w:val="8"/>
        </w:numPr>
        <w:ind w:left="420" w:leftChars="0" w:hanging="420" w:firstLineChars="0"/>
        <w:rPr>
          <w:rFonts w:ascii="宋体" w:hAnsi="宋体" w:eastAsia="宋体"/>
          <w:sz w:val="21"/>
        </w:rPr>
      </w:pPr>
      <w:r>
        <w:rPr>
          <w:rFonts w:ascii="宋体" w:hAnsi="宋体" w:eastAsia="宋体"/>
          <w:sz w:val="21"/>
        </w:rPr>
        <w:t>甜妹舔狗多（对方说没有）白长这么甜了/因为你宅吗？</w:t>
      </w:r>
    </w:p>
    <w:p w14:paraId="62939189">
      <w:pPr>
        <w:pStyle w:val="16"/>
        <w:numPr>
          <w:ilvl w:val="0"/>
          <w:numId w:val="8"/>
        </w:numPr>
        <w:ind w:left="420" w:leftChars="0" w:hanging="420" w:firstLineChars="0"/>
        <w:rPr>
          <w:rFonts w:ascii="宋体" w:hAnsi="宋体" w:eastAsia="宋体"/>
          <w:sz w:val="21"/>
        </w:rPr>
      </w:pPr>
      <w:r>
        <w:rPr>
          <w:rFonts w:ascii="宋体" w:hAnsi="宋体" w:eastAsia="宋体"/>
          <w:sz w:val="21"/>
        </w:rPr>
        <w:t>鞭子抽，皮带抽。</w:t>
      </w:r>
    </w:p>
    <w:p w14:paraId="41923C5F">
      <w:pPr>
        <w:pStyle w:val="16"/>
        <w:numPr>
          <w:ilvl w:val="0"/>
          <w:numId w:val="8"/>
        </w:numPr>
        <w:ind w:left="420" w:leftChars="0" w:hanging="420" w:firstLineChars="0"/>
        <w:rPr>
          <w:rFonts w:ascii="宋体" w:hAnsi="宋体" w:eastAsia="宋体"/>
          <w:sz w:val="21"/>
        </w:rPr>
      </w:pPr>
      <w:r>
        <w:rPr>
          <w:rFonts w:ascii="宋体" w:hAnsi="宋体" w:eastAsia="宋体"/>
          <w:sz w:val="21"/>
        </w:rPr>
        <w:t>御姐爽。</w:t>
      </w:r>
    </w:p>
    <w:p w14:paraId="7739FF70">
      <w:pPr>
        <w:pStyle w:val="16"/>
        <w:numPr>
          <w:ilvl w:val="0"/>
          <w:numId w:val="8"/>
        </w:numPr>
        <w:ind w:left="420" w:leftChars="0" w:hanging="420" w:firstLineChars="0"/>
        <w:rPr>
          <w:rFonts w:ascii="宋体" w:hAnsi="宋体" w:eastAsia="宋体"/>
          <w:sz w:val="21"/>
        </w:rPr>
      </w:pPr>
      <w:r>
        <w:rPr>
          <w:rFonts w:ascii="宋体" w:hAnsi="宋体" w:eastAsia="宋体"/>
          <w:sz w:val="21"/>
        </w:rPr>
        <w:t>跪下来口。</w:t>
      </w:r>
    </w:p>
    <w:p w14:paraId="6029210C">
      <w:pPr>
        <w:pStyle w:val="16"/>
        <w:numPr>
          <w:ilvl w:val="0"/>
          <w:numId w:val="8"/>
        </w:numPr>
        <w:ind w:left="420" w:leftChars="0" w:hanging="420" w:firstLineChars="0"/>
        <w:rPr>
          <w:rFonts w:ascii="宋体" w:hAnsi="宋体" w:eastAsia="宋体"/>
          <w:sz w:val="21"/>
        </w:rPr>
      </w:pPr>
      <w:r>
        <w:rPr>
          <w:rFonts w:ascii="宋体" w:hAnsi="宋体" w:eastAsia="宋体"/>
          <w:sz w:val="21"/>
        </w:rPr>
        <w:t>接下来是有效沟通。</w:t>
      </w:r>
    </w:p>
    <w:p w14:paraId="11990A2F">
      <w:pPr>
        <w:pStyle w:val="16"/>
        <w:numPr>
          <w:ilvl w:val="0"/>
          <w:numId w:val="8"/>
        </w:numPr>
        <w:ind w:left="420" w:leftChars="0" w:hanging="420" w:firstLineChars="0"/>
        <w:rPr>
          <w:rFonts w:ascii="宋体" w:hAnsi="宋体" w:eastAsia="宋体"/>
          <w:sz w:val="21"/>
        </w:rPr>
      </w:pPr>
      <w:r>
        <w:rPr>
          <w:rFonts w:ascii="宋体" w:hAnsi="宋体" w:eastAsia="宋体"/>
          <w:sz w:val="21"/>
        </w:rPr>
        <w:t>乖猫咪，爱称，没有理由。</w:t>
      </w:r>
    </w:p>
    <w:p w14:paraId="46F962C7">
      <w:pPr>
        <w:pStyle w:val="16"/>
        <w:numPr>
          <w:ilvl w:val="0"/>
          <w:numId w:val="8"/>
        </w:numPr>
        <w:ind w:left="420" w:leftChars="0" w:hanging="420" w:firstLineChars="0"/>
        <w:rPr>
          <w:rFonts w:ascii="宋体" w:hAnsi="宋体" w:eastAsia="宋体"/>
          <w:sz w:val="21"/>
        </w:rPr>
      </w:pPr>
      <w:r>
        <w:rPr>
          <w:rFonts w:ascii="宋体" w:hAnsi="宋体" w:eastAsia="宋体"/>
          <w:sz w:val="21"/>
        </w:rPr>
        <w:t>我的蛔虫跑你喉咙里去了哦。</w:t>
      </w:r>
    </w:p>
    <w:p w14:paraId="3B2A452F">
      <w:pPr>
        <w:pStyle w:val="16"/>
        <w:numPr>
          <w:ilvl w:val="0"/>
          <w:numId w:val="8"/>
        </w:numPr>
        <w:ind w:left="420" w:leftChars="0" w:hanging="420" w:firstLineChars="0"/>
        <w:rPr>
          <w:rFonts w:ascii="宋体" w:hAnsi="宋体" w:eastAsia="宋体"/>
          <w:sz w:val="21"/>
        </w:rPr>
      </w:pPr>
      <w:r>
        <w:rPr>
          <w:rFonts w:ascii="宋体" w:hAnsi="宋体" w:eastAsia="宋体"/>
          <w:sz w:val="21"/>
        </w:rPr>
        <w:t>骑士不可以暗中保护公主吗？</w:t>
      </w:r>
    </w:p>
    <w:p w14:paraId="0C283CCD">
      <w:pPr>
        <w:pStyle w:val="16"/>
        <w:numPr>
          <w:ilvl w:val="0"/>
          <w:numId w:val="8"/>
        </w:numPr>
        <w:ind w:left="420" w:leftChars="0" w:hanging="420" w:firstLineChars="0"/>
        <w:rPr>
          <w:rFonts w:ascii="宋体" w:hAnsi="宋体" w:eastAsia="宋体"/>
          <w:sz w:val="21"/>
        </w:rPr>
      </w:pPr>
      <w:r>
        <w:rPr>
          <w:rFonts w:ascii="宋体" w:hAnsi="宋体" w:eastAsia="宋体"/>
          <w:sz w:val="21"/>
        </w:rPr>
        <w:t>（我感觉打不过你/是细狗）怕了吗？</w:t>
      </w:r>
    </w:p>
    <w:p w14:paraId="56803918">
      <w:pPr>
        <w:pStyle w:val="16"/>
        <w:numPr>
          <w:ilvl w:val="0"/>
          <w:numId w:val="8"/>
        </w:numPr>
        <w:ind w:left="420" w:leftChars="0" w:hanging="420" w:firstLineChars="0"/>
        <w:rPr>
          <w:rFonts w:ascii="宋体" w:hAnsi="宋体" w:eastAsia="宋体"/>
          <w:sz w:val="21"/>
        </w:rPr>
      </w:pPr>
      <w:r>
        <w:rPr>
          <w:rFonts w:ascii="宋体" w:hAnsi="宋体" w:eastAsia="宋体"/>
          <w:sz w:val="21"/>
        </w:rPr>
        <w:t>（为什么喜欢BBW/少妇/微胖）好用吗？</w:t>
      </w:r>
    </w:p>
    <w:p w14:paraId="439C0875">
      <w:pPr>
        <w:pStyle w:val="16"/>
        <w:numPr>
          <w:ilvl w:val="0"/>
          <w:numId w:val="8"/>
        </w:numPr>
        <w:ind w:left="420" w:leftChars="0" w:hanging="420" w:firstLineChars="0"/>
        <w:rPr>
          <w:rFonts w:ascii="宋体" w:hAnsi="宋体" w:eastAsia="宋体"/>
          <w:sz w:val="21"/>
        </w:rPr>
      </w:pPr>
      <w:r>
        <w:rPr>
          <w:rFonts w:ascii="宋体" w:hAnsi="宋体" w:eastAsia="宋体"/>
          <w:sz w:val="21"/>
        </w:rPr>
        <w:t>让我无法拒绝。</w:t>
      </w:r>
    </w:p>
    <w:p w14:paraId="25EB9358">
      <w:pPr>
        <w:pStyle w:val="16"/>
        <w:numPr>
          <w:ilvl w:val="0"/>
          <w:numId w:val="8"/>
        </w:numPr>
        <w:ind w:left="420" w:leftChars="0" w:hanging="420" w:firstLineChars="0"/>
        <w:rPr>
          <w:rFonts w:ascii="宋体" w:hAnsi="宋体" w:eastAsia="宋体"/>
          <w:sz w:val="21"/>
        </w:rPr>
      </w:pPr>
      <w:r>
        <w:rPr>
          <w:rFonts w:ascii="宋体" w:hAnsi="宋体" w:eastAsia="宋体"/>
          <w:sz w:val="21"/>
        </w:rPr>
        <w:t>偷偷关注可不是个好事，不怕你老公发现。</w:t>
      </w:r>
    </w:p>
    <w:p w14:paraId="43613238">
      <w:pPr>
        <w:pStyle w:val="16"/>
        <w:numPr>
          <w:ilvl w:val="0"/>
          <w:numId w:val="8"/>
        </w:numPr>
        <w:ind w:left="420" w:leftChars="0" w:hanging="420" w:firstLineChars="0"/>
        <w:rPr>
          <w:rFonts w:ascii="宋体" w:hAnsi="宋体" w:eastAsia="宋体"/>
          <w:sz w:val="21"/>
        </w:rPr>
      </w:pPr>
      <w:r>
        <w:rPr>
          <w:rFonts w:ascii="宋体" w:hAnsi="宋体" w:eastAsia="宋体"/>
          <w:sz w:val="21"/>
        </w:rPr>
        <w:t>（对方问好看吗）不好看也不过来了。</w:t>
      </w:r>
    </w:p>
    <w:p w14:paraId="750BE279">
      <w:pPr>
        <w:pStyle w:val="16"/>
        <w:numPr>
          <w:ilvl w:val="0"/>
          <w:numId w:val="8"/>
        </w:numPr>
        <w:ind w:left="420" w:leftChars="0" w:hanging="420" w:firstLineChars="0"/>
        <w:rPr>
          <w:rFonts w:ascii="宋体" w:hAnsi="宋体" w:eastAsia="宋体"/>
          <w:sz w:val="21"/>
        </w:rPr>
      </w:pPr>
      <w:r>
        <w:rPr>
          <w:rFonts w:ascii="宋体" w:hAnsi="宋体" w:eastAsia="宋体"/>
          <w:sz w:val="21"/>
        </w:rPr>
        <w:t>答非所问。</w:t>
      </w:r>
    </w:p>
    <w:p w14:paraId="6EB3666F">
      <w:pPr>
        <w:pStyle w:val="16"/>
        <w:numPr>
          <w:ilvl w:val="0"/>
          <w:numId w:val="8"/>
        </w:numPr>
        <w:ind w:left="420" w:leftChars="0" w:hanging="420" w:firstLineChars="0"/>
        <w:rPr>
          <w:rFonts w:ascii="宋体" w:hAnsi="宋体" w:eastAsia="宋体"/>
          <w:sz w:val="21"/>
        </w:rPr>
      </w:pPr>
      <w:r>
        <w:rPr>
          <w:rFonts w:ascii="宋体" w:hAnsi="宋体" w:eastAsia="宋体"/>
          <w:sz w:val="21"/>
        </w:rPr>
        <w:t>转人工。</w:t>
      </w:r>
    </w:p>
    <w:p w14:paraId="2F7E62DB">
      <w:pPr>
        <w:pStyle w:val="16"/>
        <w:numPr>
          <w:ilvl w:val="0"/>
          <w:numId w:val="8"/>
        </w:numPr>
        <w:ind w:left="420" w:leftChars="0" w:hanging="420" w:firstLineChars="0"/>
        <w:rPr>
          <w:rFonts w:ascii="宋体" w:hAnsi="宋体" w:eastAsia="宋体"/>
          <w:sz w:val="21"/>
        </w:rPr>
      </w:pPr>
      <w:r>
        <w:rPr>
          <w:rFonts w:ascii="宋体" w:hAnsi="宋体" w:eastAsia="宋体"/>
          <w:sz w:val="21"/>
        </w:rPr>
        <w:t>醉几天了。</w:t>
      </w:r>
    </w:p>
    <w:p w14:paraId="35BDE18C">
      <w:pPr>
        <w:pStyle w:val="16"/>
        <w:numPr>
          <w:ilvl w:val="0"/>
          <w:numId w:val="8"/>
        </w:numPr>
        <w:ind w:left="420" w:leftChars="0" w:hanging="420" w:firstLineChars="0"/>
        <w:rPr>
          <w:rFonts w:ascii="宋体" w:hAnsi="宋体" w:eastAsia="宋体"/>
          <w:sz w:val="21"/>
        </w:rPr>
      </w:pPr>
      <w:r>
        <w:rPr>
          <w:rFonts w:ascii="宋体" w:hAnsi="宋体" w:eastAsia="宋体"/>
          <w:sz w:val="21"/>
        </w:rPr>
        <w:t>你老公呢？那就好，我喜欢戴彭于晏的绿帽。</w:t>
      </w:r>
    </w:p>
    <w:p w14:paraId="06AE54DE">
      <w:pPr>
        <w:pStyle w:val="16"/>
        <w:numPr>
          <w:ilvl w:val="0"/>
          <w:numId w:val="8"/>
        </w:numPr>
        <w:ind w:left="420" w:leftChars="0" w:hanging="420" w:firstLineChars="0"/>
        <w:rPr>
          <w:rFonts w:ascii="宋体" w:hAnsi="宋体" w:eastAsia="宋体"/>
          <w:sz w:val="21"/>
        </w:rPr>
      </w:pPr>
      <w:r>
        <w:rPr>
          <w:rFonts w:ascii="宋体" w:hAnsi="宋体" w:eastAsia="宋体"/>
          <w:sz w:val="21"/>
        </w:rPr>
        <w:t>你很不耐烦啊。</w:t>
      </w:r>
    </w:p>
    <w:p w14:paraId="05D25B1D">
      <w:pPr>
        <w:pStyle w:val="16"/>
        <w:numPr>
          <w:ilvl w:val="0"/>
          <w:numId w:val="8"/>
        </w:numPr>
        <w:ind w:left="420" w:leftChars="0" w:hanging="420" w:firstLineChars="0"/>
        <w:rPr>
          <w:rFonts w:ascii="宋体" w:hAnsi="宋体" w:eastAsia="宋体"/>
          <w:sz w:val="21"/>
        </w:rPr>
      </w:pPr>
      <w:r>
        <w:rPr>
          <w:rFonts w:ascii="宋体" w:hAnsi="宋体" w:eastAsia="宋体"/>
          <w:sz w:val="21"/>
        </w:rPr>
        <w:t>差点东西，我的桃子味香气。</w:t>
      </w:r>
    </w:p>
    <w:p w14:paraId="7CF97E92">
      <w:pPr>
        <w:pStyle w:val="16"/>
        <w:numPr>
          <w:ilvl w:val="0"/>
          <w:numId w:val="8"/>
        </w:numPr>
        <w:ind w:left="420" w:leftChars="0" w:hanging="420" w:firstLineChars="0"/>
        <w:rPr>
          <w:rFonts w:ascii="宋体" w:hAnsi="宋体" w:eastAsia="宋体"/>
          <w:sz w:val="21"/>
        </w:rPr>
      </w:pPr>
      <w:r>
        <w:rPr>
          <w:rFonts w:ascii="宋体" w:hAnsi="宋体" w:eastAsia="宋体"/>
          <w:sz w:val="21"/>
        </w:rPr>
        <w:t>来兴趣了，想弄你的兴趣。</w:t>
      </w:r>
    </w:p>
    <w:p w14:paraId="2C0A18EA">
      <w:pPr>
        <w:pStyle w:val="16"/>
        <w:numPr>
          <w:ilvl w:val="0"/>
          <w:numId w:val="8"/>
        </w:numPr>
        <w:ind w:left="420" w:leftChars="0" w:hanging="420" w:firstLineChars="0"/>
        <w:rPr>
          <w:rFonts w:ascii="宋体" w:hAnsi="宋体" w:eastAsia="宋体"/>
          <w:sz w:val="21"/>
        </w:rPr>
      </w:pPr>
      <w:r>
        <w:rPr>
          <w:rFonts w:ascii="宋体" w:hAnsi="宋体" w:eastAsia="宋体"/>
          <w:sz w:val="21"/>
        </w:rPr>
        <w:t>你社恐的话，就隔条河。</w:t>
      </w:r>
    </w:p>
    <w:p w14:paraId="5F96F7F2">
      <w:pPr>
        <w:pStyle w:val="16"/>
        <w:numPr>
          <w:ilvl w:val="0"/>
          <w:numId w:val="8"/>
        </w:numPr>
        <w:ind w:left="420" w:leftChars="0" w:hanging="420" w:firstLineChars="0"/>
        <w:rPr>
          <w:rFonts w:ascii="宋体" w:hAnsi="宋体" w:eastAsia="宋体"/>
          <w:sz w:val="21"/>
        </w:rPr>
      </w:pPr>
      <w:r>
        <w:rPr>
          <w:rFonts w:ascii="宋体" w:hAnsi="宋体" w:eastAsia="宋体"/>
          <w:sz w:val="21"/>
        </w:rPr>
        <w:t>多喝热水呢。</w:t>
      </w:r>
    </w:p>
    <w:p w14:paraId="4F9511D8">
      <w:pPr>
        <w:pStyle w:val="16"/>
        <w:numPr>
          <w:ilvl w:val="0"/>
          <w:numId w:val="8"/>
        </w:numPr>
        <w:ind w:left="420" w:leftChars="0" w:hanging="420" w:firstLineChars="0"/>
        <w:rPr>
          <w:rFonts w:ascii="宋体" w:hAnsi="宋体" w:eastAsia="宋体"/>
          <w:sz w:val="21"/>
        </w:rPr>
      </w:pPr>
      <w:r>
        <w:rPr>
          <w:rFonts w:ascii="宋体" w:hAnsi="宋体" w:eastAsia="宋体"/>
          <w:sz w:val="21"/>
        </w:rPr>
        <w:t>你喜欢口嗨呢。</w:t>
      </w:r>
    </w:p>
    <w:p w14:paraId="79B1F814">
      <w:pPr>
        <w:pStyle w:val="16"/>
        <w:numPr>
          <w:ilvl w:val="0"/>
          <w:numId w:val="8"/>
        </w:numPr>
        <w:ind w:left="420" w:leftChars="0" w:hanging="420" w:firstLineChars="0"/>
        <w:rPr>
          <w:rFonts w:ascii="宋体" w:hAnsi="宋体" w:eastAsia="宋体"/>
          <w:sz w:val="21"/>
        </w:rPr>
      </w:pPr>
      <w:r>
        <w:rPr>
          <w:rFonts w:ascii="宋体" w:hAnsi="宋体" w:eastAsia="宋体"/>
          <w:sz w:val="21"/>
        </w:rPr>
        <w:t>不知道怎么回思路：切（装受害者思路）。</w:t>
      </w:r>
    </w:p>
    <w:p w14:paraId="7E4AA0ED">
      <w:pPr>
        <w:pStyle w:val="16"/>
        <w:numPr>
          <w:ilvl w:val="0"/>
          <w:numId w:val="8"/>
        </w:numPr>
        <w:ind w:left="420" w:leftChars="0" w:hanging="420" w:firstLineChars="0"/>
        <w:rPr>
          <w:rFonts w:ascii="宋体" w:hAnsi="宋体" w:eastAsia="宋体"/>
          <w:sz w:val="21"/>
        </w:rPr>
      </w:pPr>
      <w:r>
        <w:rPr>
          <w:rFonts w:ascii="宋体" w:hAnsi="宋体" w:eastAsia="宋体"/>
          <w:sz w:val="21"/>
        </w:rPr>
        <w:t>那怎么办（反抛问题）。</w:t>
      </w:r>
    </w:p>
    <w:p w14:paraId="6D1296F7">
      <w:pPr>
        <w:pStyle w:val="16"/>
        <w:numPr>
          <w:ilvl w:val="0"/>
          <w:numId w:val="8"/>
        </w:numPr>
        <w:ind w:left="420" w:leftChars="0" w:hanging="420" w:firstLineChars="0"/>
        <w:rPr>
          <w:rFonts w:ascii="宋体" w:hAnsi="宋体" w:eastAsia="宋体"/>
          <w:sz w:val="21"/>
        </w:rPr>
      </w:pPr>
      <w:r>
        <w:rPr>
          <w:rFonts w:ascii="宋体" w:hAnsi="宋体" w:eastAsia="宋体"/>
          <w:sz w:val="21"/>
        </w:rPr>
        <w:t>那是什么？</w:t>
      </w:r>
    </w:p>
    <w:p w14:paraId="61E7F25D">
      <w:pPr>
        <w:pStyle w:val="16"/>
        <w:numPr>
          <w:ilvl w:val="0"/>
          <w:numId w:val="8"/>
        </w:numPr>
        <w:ind w:left="420" w:leftChars="0" w:hanging="420" w:firstLineChars="0"/>
        <w:rPr>
          <w:rFonts w:ascii="宋体" w:hAnsi="宋体" w:eastAsia="宋体"/>
          <w:sz w:val="21"/>
        </w:rPr>
      </w:pPr>
      <w:r>
        <w:rPr>
          <w:rFonts w:ascii="宋体" w:hAnsi="宋体" w:eastAsia="宋体"/>
          <w:sz w:val="21"/>
        </w:rPr>
        <w:t>有人说过你说话像男人吗？聊天聊死这个点。</w:t>
      </w:r>
    </w:p>
    <w:p w14:paraId="2E406425">
      <w:pPr>
        <w:pStyle w:val="16"/>
        <w:numPr>
          <w:ilvl w:val="0"/>
          <w:numId w:val="8"/>
        </w:numPr>
        <w:ind w:left="420" w:leftChars="0" w:hanging="420" w:firstLineChars="0"/>
        <w:rPr>
          <w:rFonts w:ascii="宋体" w:hAnsi="宋体" w:eastAsia="宋体"/>
          <w:sz w:val="21"/>
        </w:rPr>
      </w:pPr>
      <w:r>
        <w:rPr>
          <w:rFonts w:ascii="宋体" w:hAnsi="宋体" w:eastAsia="宋体"/>
          <w:sz w:val="21"/>
        </w:rPr>
        <w:t>怎么办？</w:t>
      </w:r>
    </w:p>
    <w:p w14:paraId="25569657">
      <w:pPr>
        <w:pStyle w:val="16"/>
        <w:numPr>
          <w:ilvl w:val="0"/>
          <w:numId w:val="8"/>
        </w:numPr>
        <w:ind w:left="420" w:leftChars="0" w:hanging="420" w:firstLineChars="0"/>
        <w:rPr>
          <w:rFonts w:ascii="宋体" w:hAnsi="宋体" w:eastAsia="宋体"/>
          <w:sz w:val="21"/>
        </w:rPr>
      </w:pPr>
      <w:r>
        <w:rPr>
          <w:rFonts w:ascii="宋体" w:hAnsi="宋体" w:eastAsia="宋体"/>
          <w:sz w:val="21"/>
        </w:rPr>
        <w:t>尝试撩你，得先有个前提嘛，接受这个前提，出来跟我约咖啡。</w:t>
      </w:r>
    </w:p>
    <w:p w14:paraId="459488E6">
      <w:pPr>
        <w:pStyle w:val="16"/>
        <w:numPr>
          <w:ilvl w:val="0"/>
          <w:numId w:val="8"/>
        </w:numPr>
        <w:ind w:left="420" w:leftChars="0" w:hanging="420" w:firstLineChars="0"/>
        <w:rPr>
          <w:rFonts w:ascii="宋体" w:hAnsi="宋体" w:eastAsia="宋体"/>
          <w:sz w:val="21"/>
        </w:rPr>
      </w:pPr>
      <w:r>
        <w:rPr>
          <w:rFonts w:ascii="宋体" w:hAnsi="宋体" w:eastAsia="宋体"/>
          <w:sz w:val="21"/>
        </w:rPr>
        <w:t>说点有用的。</w:t>
      </w:r>
    </w:p>
    <w:p w14:paraId="26B279B8">
      <w:pPr>
        <w:pStyle w:val="16"/>
        <w:numPr>
          <w:ilvl w:val="0"/>
          <w:numId w:val="8"/>
        </w:numPr>
        <w:ind w:left="420" w:leftChars="0" w:hanging="420" w:firstLineChars="0"/>
        <w:rPr>
          <w:rFonts w:ascii="宋体" w:hAnsi="宋体" w:eastAsia="宋体"/>
          <w:sz w:val="21"/>
        </w:rPr>
      </w:pPr>
      <w:r>
        <w:rPr>
          <w:rFonts w:ascii="宋体" w:hAnsi="宋体" w:eastAsia="宋体"/>
          <w:sz w:val="21"/>
        </w:rPr>
        <w:t>是不是？</w:t>
      </w:r>
    </w:p>
    <w:p w14:paraId="52EB2605">
      <w:pPr>
        <w:pStyle w:val="16"/>
        <w:numPr>
          <w:ilvl w:val="0"/>
          <w:numId w:val="8"/>
        </w:numPr>
        <w:ind w:left="420" w:leftChars="0" w:hanging="420" w:firstLineChars="0"/>
        <w:rPr>
          <w:rFonts w:ascii="宋体" w:hAnsi="宋体" w:eastAsia="宋体"/>
          <w:sz w:val="21"/>
        </w:rPr>
      </w:pPr>
      <w:r>
        <w:rPr>
          <w:rFonts w:ascii="宋体" w:hAnsi="宋体" w:eastAsia="宋体"/>
          <w:sz w:val="21"/>
        </w:rPr>
        <w:t>是不是嘛？</w:t>
      </w:r>
    </w:p>
    <w:p w14:paraId="20AF9481">
      <w:pPr>
        <w:pStyle w:val="16"/>
        <w:numPr>
          <w:ilvl w:val="0"/>
          <w:numId w:val="8"/>
        </w:numPr>
        <w:ind w:left="420" w:leftChars="0" w:hanging="420" w:firstLineChars="0"/>
        <w:rPr>
          <w:rFonts w:ascii="宋体" w:hAnsi="宋体" w:eastAsia="宋体"/>
          <w:sz w:val="21"/>
        </w:rPr>
      </w:pPr>
      <w:r>
        <w:rPr>
          <w:rFonts w:ascii="宋体" w:hAnsi="宋体" w:eastAsia="宋体"/>
          <w:sz w:val="21"/>
        </w:rPr>
        <w:t>我要答案。</w:t>
      </w:r>
    </w:p>
    <w:p w14:paraId="62FCF4F4">
      <w:pPr>
        <w:pStyle w:val="16"/>
        <w:numPr>
          <w:ilvl w:val="0"/>
          <w:numId w:val="8"/>
        </w:numPr>
        <w:ind w:left="420" w:leftChars="0" w:hanging="420" w:firstLineChars="0"/>
        <w:rPr>
          <w:rFonts w:ascii="宋体" w:hAnsi="宋体" w:eastAsia="宋体"/>
          <w:sz w:val="21"/>
        </w:rPr>
      </w:pPr>
      <w:r>
        <w:rPr>
          <w:rFonts w:ascii="宋体" w:hAnsi="宋体" w:eastAsia="宋体"/>
          <w:sz w:val="21"/>
        </w:rPr>
        <w:t>（朋友圈屏蔽）打开你的朋友圈。</w:t>
      </w:r>
    </w:p>
    <w:p w14:paraId="38168CB1">
      <w:pPr>
        <w:pStyle w:val="16"/>
        <w:numPr>
          <w:ilvl w:val="0"/>
          <w:numId w:val="8"/>
        </w:numPr>
        <w:ind w:left="420" w:leftChars="0" w:hanging="420" w:firstLineChars="0"/>
        <w:rPr>
          <w:rFonts w:ascii="宋体" w:hAnsi="宋体" w:eastAsia="宋体"/>
          <w:sz w:val="21"/>
        </w:rPr>
      </w:pPr>
      <w:r>
        <w:rPr>
          <w:rFonts w:ascii="宋体" w:hAnsi="宋体" w:eastAsia="宋体"/>
          <w:sz w:val="21"/>
        </w:rPr>
        <w:t>对吧。</w:t>
      </w:r>
    </w:p>
    <w:p w14:paraId="0BBEBBEC">
      <w:pPr>
        <w:pStyle w:val="4"/>
      </w:pPr>
      <w:r>
        <w:rPr>
          <w:rFonts w:ascii="宋体" w:hAnsi="宋体" w:eastAsia="宋体"/>
          <w:sz w:val="26"/>
        </w:rPr>
        <w:t>6.4 情绪拉伸（Jackson）</w:t>
      </w:r>
    </w:p>
    <w:p w14:paraId="5BA312E6">
      <w:pPr>
        <w:pStyle w:val="16"/>
        <w:numPr>
          <w:ilvl w:val="0"/>
          <w:numId w:val="8"/>
        </w:numPr>
        <w:ind w:left="420" w:leftChars="0" w:hanging="420" w:firstLineChars="0"/>
        <w:rPr>
          <w:rFonts w:ascii="宋体" w:hAnsi="宋体" w:eastAsia="宋体"/>
          <w:sz w:val="21"/>
        </w:rPr>
      </w:pPr>
      <w:r>
        <w:rPr>
          <w:rFonts w:ascii="宋体" w:hAnsi="宋体" w:eastAsia="宋体"/>
          <w:sz w:val="21"/>
        </w:rPr>
        <w:t>允许了。</w:t>
      </w:r>
    </w:p>
    <w:p w14:paraId="0B930D26">
      <w:pPr>
        <w:pStyle w:val="16"/>
        <w:numPr>
          <w:ilvl w:val="0"/>
          <w:numId w:val="8"/>
        </w:numPr>
        <w:ind w:left="420" w:leftChars="0" w:hanging="420" w:firstLineChars="0"/>
        <w:rPr>
          <w:rFonts w:ascii="宋体" w:hAnsi="宋体" w:eastAsia="宋体"/>
          <w:sz w:val="21"/>
        </w:rPr>
      </w:pPr>
      <w:r>
        <w:rPr>
          <w:rFonts w:ascii="宋体" w:hAnsi="宋体" w:eastAsia="宋体"/>
          <w:sz w:val="21"/>
        </w:rPr>
        <w:t>做大做强，带我上床。</w:t>
      </w:r>
    </w:p>
    <w:p w14:paraId="5A36E824">
      <w:pPr>
        <w:pStyle w:val="16"/>
        <w:numPr>
          <w:ilvl w:val="0"/>
          <w:numId w:val="8"/>
        </w:numPr>
        <w:ind w:left="420" w:leftChars="0" w:hanging="420" w:firstLineChars="0"/>
        <w:rPr>
          <w:rFonts w:ascii="宋体" w:hAnsi="宋体" w:eastAsia="宋体"/>
          <w:sz w:val="21"/>
        </w:rPr>
      </w:pPr>
      <w:r>
        <w:rPr>
          <w:rFonts w:ascii="宋体" w:hAnsi="宋体" w:eastAsia="宋体"/>
          <w:sz w:val="21"/>
        </w:rPr>
        <w:t>我们可以淡而悠长，除非你想炽热一点。</w:t>
      </w:r>
    </w:p>
    <w:p w14:paraId="6AE5B669">
      <w:pPr>
        <w:pStyle w:val="16"/>
        <w:numPr>
          <w:ilvl w:val="0"/>
          <w:numId w:val="8"/>
        </w:numPr>
        <w:ind w:left="420" w:leftChars="0" w:hanging="420" w:firstLineChars="0"/>
        <w:rPr>
          <w:rFonts w:ascii="宋体" w:hAnsi="宋体" w:eastAsia="宋体"/>
          <w:sz w:val="21"/>
        </w:rPr>
      </w:pPr>
      <w:r>
        <w:rPr>
          <w:rFonts w:ascii="宋体" w:hAnsi="宋体" w:eastAsia="宋体"/>
          <w:sz w:val="21"/>
        </w:rPr>
        <w:t>狗头搞笑女。</w:t>
      </w:r>
    </w:p>
    <w:p w14:paraId="725D97EB">
      <w:pPr>
        <w:pStyle w:val="16"/>
        <w:numPr>
          <w:ilvl w:val="0"/>
          <w:numId w:val="8"/>
        </w:numPr>
        <w:ind w:left="420" w:leftChars="0" w:hanging="420" w:firstLineChars="0"/>
        <w:rPr>
          <w:rFonts w:ascii="宋体" w:hAnsi="宋体" w:eastAsia="宋体"/>
          <w:sz w:val="21"/>
        </w:rPr>
      </w:pPr>
      <w:r>
        <w:rPr>
          <w:rFonts w:ascii="宋体" w:hAnsi="宋体" w:eastAsia="宋体"/>
          <w:sz w:val="21"/>
        </w:rPr>
        <w:t>好看的人都带点傻。</w:t>
      </w:r>
    </w:p>
    <w:p w14:paraId="260EB886">
      <w:pPr>
        <w:pStyle w:val="16"/>
        <w:numPr>
          <w:ilvl w:val="0"/>
          <w:numId w:val="8"/>
        </w:numPr>
        <w:ind w:left="420" w:leftChars="0" w:hanging="420" w:firstLineChars="0"/>
        <w:rPr>
          <w:rFonts w:ascii="宋体" w:hAnsi="宋体" w:eastAsia="宋体"/>
          <w:sz w:val="21"/>
        </w:rPr>
      </w:pPr>
      <w:r>
        <w:rPr>
          <w:rFonts w:ascii="宋体" w:hAnsi="宋体" w:eastAsia="宋体"/>
          <w:sz w:val="21"/>
        </w:rPr>
        <w:t>看看会怎么样'收尾'。</w:t>
      </w:r>
    </w:p>
    <w:p w14:paraId="1C4137AF">
      <w:pPr>
        <w:pStyle w:val="16"/>
        <w:numPr>
          <w:ilvl w:val="0"/>
          <w:numId w:val="8"/>
        </w:numPr>
        <w:ind w:left="420" w:leftChars="0" w:hanging="420" w:firstLineChars="0"/>
        <w:rPr>
          <w:rFonts w:ascii="宋体" w:hAnsi="宋体" w:eastAsia="宋体"/>
          <w:sz w:val="21"/>
        </w:rPr>
      </w:pPr>
      <w:r>
        <w:rPr>
          <w:rFonts w:ascii="宋体" w:hAnsi="宋体" w:eastAsia="宋体"/>
          <w:sz w:val="21"/>
        </w:rPr>
        <w:t>差点东西，我的桃子味香气。</w:t>
      </w:r>
    </w:p>
    <w:p w14:paraId="3064C1DA">
      <w:pPr>
        <w:pStyle w:val="16"/>
        <w:numPr>
          <w:ilvl w:val="0"/>
          <w:numId w:val="8"/>
        </w:numPr>
        <w:ind w:left="420" w:leftChars="0" w:hanging="420" w:firstLineChars="0"/>
        <w:rPr>
          <w:rFonts w:ascii="宋体" w:hAnsi="宋体" w:eastAsia="宋体"/>
          <w:sz w:val="21"/>
        </w:rPr>
      </w:pPr>
      <w:r>
        <w:rPr>
          <w:rFonts w:ascii="宋体" w:hAnsi="宋体" w:eastAsia="宋体"/>
          <w:sz w:val="21"/>
        </w:rPr>
        <w:t>（对方是老师）喜欢皮鞭伺候是吧，突然想起那个形象，女教师抽人。</w:t>
      </w:r>
    </w:p>
    <w:p w14:paraId="46824DB4">
      <w:pPr>
        <w:pStyle w:val="16"/>
        <w:numPr>
          <w:ilvl w:val="0"/>
          <w:numId w:val="8"/>
        </w:numPr>
        <w:ind w:left="420" w:leftChars="0" w:hanging="420" w:firstLineChars="0"/>
        <w:rPr>
          <w:rFonts w:ascii="宋体" w:hAnsi="宋体" w:eastAsia="宋体"/>
          <w:sz w:val="21"/>
        </w:rPr>
      </w:pPr>
      <w:r>
        <w:rPr>
          <w:rFonts w:ascii="宋体" w:hAnsi="宋体" w:eastAsia="宋体"/>
          <w:sz w:val="21"/>
        </w:rPr>
        <w:t>不解释，抱抱就够了。</w:t>
      </w:r>
    </w:p>
    <w:p w14:paraId="3D30F77E">
      <w:pPr>
        <w:pStyle w:val="16"/>
        <w:numPr>
          <w:ilvl w:val="0"/>
          <w:numId w:val="8"/>
        </w:numPr>
        <w:ind w:left="420" w:leftChars="0" w:hanging="420" w:firstLineChars="0"/>
        <w:rPr>
          <w:rFonts w:ascii="宋体" w:hAnsi="宋体" w:eastAsia="宋体"/>
          <w:sz w:val="21"/>
        </w:rPr>
      </w:pPr>
      <w:r>
        <w:rPr>
          <w:rFonts w:ascii="宋体" w:hAnsi="宋体" w:eastAsia="宋体"/>
          <w:sz w:val="21"/>
        </w:rPr>
        <w:t>约个抱。</w:t>
      </w:r>
    </w:p>
    <w:p w14:paraId="2F6674A7">
      <w:pPr>
        <w:pStyle w:val="16"/>
        <w:numPr>
          <w:ilvl w:val="0"/>
          <w:numId w:val="8"/>
        </w:numPr>
        <w:ind w:left="420" w:leftChars="0" w:hanging="420" w:firstLineChars="0"/>
        <w:rPr>
          <w:rFonts w:ascii="宋体" w:hAnsi="宋体" w:eastAsia="宋体"/>
          <w:sz w:val="21"/>
        </w:rPr>
      </w:pPr>
      <w:r>
        <w:rPr>
          <w:rFonts w:ascii="宋体" w:hAnsi="宋体" w:eastAsia="宋体"/>
          <w:sz w:val="21"/>
        </w:rPr>
        <w:t>切，怂。</w:t>
      </w:r>
    </w:p>
    <w:p w14:paraId="2D13043A">
      <w:pPr>
        <w:pStyle w:val="16"/>
        <w:numPr>
          <w:ilvl w:val="0"/>
          <w:numId w:val="8"/>
        </w:numPr>
        <w:ind w:left="420" w:leftChars="0" w:hanging="420" w:firstLineChars="0"/>
        <w:rPr>
          <w:rFonts w:ascii="宋体" w:hAnsi="宋体" w:eastAsia="宋体"/>
          <w:sz w:val="21"/>
        </w:rPr>
      </w:pPr>
      <w:r>
        <w:rPr>
          <w:rFonts w:ascii="宋体" w:hAnsi="宋体" w:eastAsia="宋体"/>
          <w:sz w:val="21"/>
        </w:rPr>
        <w:t>xx姐，xx妹子。</w:t>
      </w:r>
    </w:p>
    <w:p w14:paraId="2C826C59">
      <w:pPr>
        <w:pStyle w:val="16"/>
        <w:numPr>
          <w:ilvl w:val="0"/>
          <w:numId w:val="8"/>
        </w:numPr>
        <w:ind w:left="420" w:leftChars="0" w:hanging="420" w:firstLineChars="0"/>
        <w:rPr>
          <w:rFonts w:ascii="宋体" w:hAnsi="宋体" w:eastAsia="宋体"/>
          <w:sz w:val="21"/>
        </w:rPr>
      </w:pPr>
      <w:r>
        <w:rPr>
          <w:rFonts w:ascii="宋体" w:hAnsi="宋体" w:eastAsia="宋体"/>
          <w:sz w:val="21"/>
        </w:rPr>
        <w:t>内在是爸爸型。</w:t>
      </w:r>
    </w:p>
    <w:p w14:paraId="726B2E67"/>
    <w:p w14:paraId="4F0A2B3C">
      <w:pPr>
        <w:pStyle w:val="3"/>
      </w:pPr>
      <w:r>
        <w:rPr>
          <w:rFonts w:ascii="宋体" w:hAnsi="宋体" w:eastAsia="宋体"/>
          <w:sz w:val="32"/>
        </w:rPr>
        <w:t>七、引导投资与邀约（Leading Investment &amp; Date Invitation）</w:t>
      </w:r>
    </w:p>
    <w:p w14:paraId="11AF9E7A">
      <w:pPr>
        <w:pStyle w:val="4"/>
      </w:pPr>
      <w:r>
        <w:rPr>
          <w:rFonts w:ascii="宋体" w:hAnsi="宋体" w:eastAsia="宋体"/>
          <w:sz w:val="26"/>
        </w:rPr>
        <w:t>7.1 引导投资</w:t>
      </w:r>
    </w:p>
    <w:p w14:paraId="23928FD7">
      <w:pPr>
        <w:pStyle w:val="16"/>
        <w:numPr>
          <w:ilvl w:val="0"/>
          <w:numId w:val="8"/>
        </w:numPr>
        <w:ind w:left="420" w:leftChars="0" w:hanging="420" w:firstLineChars="0"/>
        <w:rPr>
          <w:rFonts w:ascii="宋体" w:hAnsi="宋体" w:eastAsia="宋体"/>
          <w:sz w:val="21"/>
        </w:rPr>
      </w:pPr>
      <w:r>
        <w:rPr>
          <w:rFonts w:ascii="宋体" w:hAnsi="宋体" w:eastAsia="宋体"/>
          <w:sz w:val="21"/>
        </w:rPr>
        <w:t>怎么把意外变成开心？</w:t>
      </w:r>
    </w:p>
    <w:p w14:paraId="572D7812">
      <w:pPr>
        <w:pStyle w:val="16"/>
        <w:numPr>
          <w:ilvl w:val="0"/>
          <w:numId w:val="8"/>
        </w:numPr>
        <w:ind w:left="420" w:leftChars="0" w:hanging="420" w:firstLineChars="0"/>
        <w:rPr>
          <w:rFonts w:ascii="宋体" w:hAnsi="宋体" w:eastAsia="宋体"/>
          <w:sz w:val="21"/>
        </w:rPr>
      </w:pPr>
      <w:r>
        <w:rPr>
          <w:rFonts w:ascii="宋体" w:hAnsi="宋体" w:eastAsia="宋体"/>
          <w:sz w:val="21"/>
        </w:rPr>
        <w:t>交杯晚安酒吗？</w:t>
      </w:r>
    </w:p>
    <w:p w14:paraId="7D03A988">
      <w:pPr>
        <w:pStyle w:val="16"/>
        <w:numPr>
          <w:ilvl w:val="0"/>
          <w:numId w:val="8"/>
        </w:numPr>
        <w:ind w:left="420" w:leftChars="0" w:hanging="420" w:firstLineChars="0"/>
        <w:rPr>
          <w:rFonts w:ascii="宋体" w:hAnsi="宋体" w:eastAsia="宋体"/>
          <w:sz w:val="21"/>
        </w:rPr>
      </w:pPr>
      <w:r>
        <w:rPr>
          <w:rFonts w:ascii="宋体" w:hAnsi="宋体" w:eastAsia="宋体"/>
          <w:sz w:val="21"/>
        </w:rPr>
        <w:t>把你老公卖了，我们买酒喝。</w:t>
      </w:r>
    </w:p>
    <w:p w14:paraId="7394419E">
      <w:pPr>
        <w:pStyle w:val="16"/>
        <w:numPr>
          <w:ilvl w:val="0"/>
          <w:numId w:val="8"/>
        </w:numPr>
        <w:ind w:left="420" w:leftChars="0" w:hanging="420" w:firstLineChars="0"/>
        <w:rPr>
          <w:rFonts w:ascii="宋体" w:hAnsi="宋体" w:eastAsia="宋体"/>
          <w:sz w:val="21"/>
        </w:rPr>
      </w:pPr>
      <w:r>
        <w:rPr>
          <w:rFonts w:ascii="宋体" w:hAnsi="宋体" w:eastAsia="宋体"/>
          <w:sz w:val="21"/>
        </w:rPr>
        <w:t>时间和钱要给值得的女人。</w:t>
      </w:r>
    </w:p>
    <w:p w14:paraId="6254578E">
      <w:pPr>
        <w:pStyle w:val="16"/>
        <w:numPr>
          <w:ilvl w:val="0"/>
          <w:numId w:val="8"/>
        </w:numPr>
        <w:ind w:left="420" w:leftChars="0" w:hanging="420" w:firstLineChars="0"/>
        <w:rPr>
          <w:rFonts w:ascii="宋体" w:hAnsi="宋体" w:eastAsia="宋体"/>
          <w:sz w:val="21"/>
        </w:rPr>
      </w:pPr>
      <w:r>
        <w:rPr>
          <w:rFonts w:ascii="宋体" w:hAnsi="宋体" w:eastAsia="宋体"/>
          <w:sz w:val="21"/>
        </w:rPr>
        <w:t>少花两小时刷抖音看GV点外卖抠鼻屎，你就可以实现和我约会。</w:t>
      </w:r>
    </w:p>
    <w:p w14:paraId="09DBEE3C">
      <w:pPr>
        <w:pStyle w:val="4"/>
      </w:pPr>
      <w:r>
        <w:rPr>
          <w:rFonts w:ascii="宋体" w:hAnsi="宋体" w:eastAsia="宋体"/>
          <w:sz w:val="26"/>
        </w:rPr>
        <w:t>7.2 邀约铺垫</w:t>
      </w:r>
    </w:p>
    <w:p w14:paraId="2BAF020F">
      <w:pPr>
        <w:pStyle w:val="16"/>
        <w:numPr>
          <w:ilvl w:val="0"/>
          <w:numId w:val="8"/>
        </w:numPr>
        <w:ind w:left="420" w:leftChars="0" w:hanging="420" w:firstLineChars="0"/>
        <w:rPr>
          <w:rFonts w:ascii="宋体" w:hAnsi="宋体" w:eastAsia="宋体"/>
          <w:sz w:val="21"/>
        </w:rPr>
      </w:pPr>
      <w:r>
        <w:rPr>
          <w:rFonts w:ascii="宋体" w:hAnsi="宋体" w:eastAsia="宋体"/>
          <w:sz w:val="21"/>
        </w:rPr>
        <w:t>不会sex。（用于破解女方去私密空间/公寓的ASD防备机制，铺设安全台阶）</w:t>
      </w:r>
    </w:p>
    <w:p w14:paraId="40815027">
      <w:pPr>
        <w:pStyle w:val="4"/>
      </w:pPr>
      <w:r>
        <w:rPr>
          <w:rFonts w:ascii="宋体" w:hAnsi="宋体" w:eastAsia="宋体"/>
          <w:sz w:val="26"/>
        </w:rPr>
        <w:t>7.3 邀约语句（Jackson）</w:t>
      </w:r>
    </w:p>
    <w:p w14:paraId="5AB37497">
      <w:pPr>
        <w:pStyle w:val="16"/>
        <w:numPr>
          <w:ilvl w:val="0"/>
          <w:numId w:val="8"/>
        </w:numPr>
        <w:ind w:left="420" w:leftChars="0" w:hanging="420" w:firstLineChars="0"/>
        <w:rPr>
          <w:rFonts w:ascii="宋体" w:hAnsi="宋体" w:eastAsia="宋体"/>
          <w:sz w:val="21"/>
        </w:rPr>
      </w:pPr>
      <w:r>
        <w:rPr>
          <w:rFonts w:ascii="宋体" w:hAnsi="宋体" w:eastAsia="宋体"/>
          <w:sz w:val="21"/>
        </w:rPr>
        <w:t>什么时候约我？</w:t>
      </w:r>
    </w:p>
    <w:p w14:paraId="1D86B9B5">
      <w:pPr>
        <w:pStyle w:val="16"/>
        <w:numPr>
          <w:ilvl w:val="0"/>
          <w:numId w:val="8"/>
        </w:numPr>
        <w:ind w:left="420" w:leftChars="0" w:hanging="420" w:firstLineChars="0"/>
        <w:rPr>
          <w:rFonts w:ascii="宋体" w:hAnsi="宋体" w:eastAsia="宋体"/>
          <w:sz w:val="21"/>
        </w:rPr>
      </w:pPr>
      <w:r>
        <w:rPr>
          <w:rFonts w:ascii="宋体" w:hAnsi="宋体" w:eastAsia="宋体"/>
          <w:sz w:val="21"/>
        </w:rPr>
        <w:t>想知道你的休息时间。</w:t>
      </w:r>
    </w:p>
    <w:p w14:paraId="2DC775FC">
      <w:pPr>
        <w:pStyle w:val="16"/>
        <w:numPr>
          <w:ilvl w:val="0"/>
          <w:numId w:val="8"/>
        </w:numPr>
        <w:ind w:left="420" w:leftChars="0" w:hanging="420" w:firstLineChars="0"/>
        <w:rPr>
          <w:rFonts w:ascii="宋体" w:hAnsi="宋体" w:eastAsia="宋体"/>
          <w:sz w:val="21"/>
        </w:rPr>
      </w:pPr>
      <w:r>
        <w:rPr>
          <w:rFonts w:ascii="宋体" w:hAnsi="宋体" w:eastAsia="宋体"/>
          <w:sz w:val="21"/>
        </w:rPr>
        <w:t>除了撩你还有件事。</w:t>
      </w:r>
    </w:p>
    <w:p w14:paraId="1DCE1D7F">
      <w:pPr>
        <w:pStyle w:val="16"/>
        <w:numPr>
          <w:ilvl w:val="0"/>
          <w:numId w:val="8"/>
        </w:numPr>
        <w:ind w:left="420" w:leftChars="0" w:hanging="420" w:firstLineChars="0"/>
        <w:rPr>
          <w:rFonts w:ascii="宋体" w:hAnsi="宋体" w:eastAsia="宋体"/>
          <w:sz w:val="21"/>
        </w:rPr>
      </w:pPr>
      <w:r>
        <w:rPr>
          <w:rFonts w:ascii="宋体" w:hAnsi="宋体" w:eastAsia="宋体"/>
          <w:sz w:val="21"/>
        </w:rPr>
        <w:t>当面更有趣不是吗？</w:t>
      </w:r>
    </w:p>
    <w:p w14:paraId="43C93A5F">
      <w:pPr>
        <w:pStyle w:val="16"/>
        <w:numPr>
          <w:ilvl w:val="0"/>
          <w:numId w:val="8"/>
        </w:numPr>
        <w:ind w:left="420" w:leftChars="0" w:hanging="420" w:firstLineChars="0"/>
        <w:rPr>
          <w:rFonts w:ascii="宋体" w:hAnsi="宋体" w:eastAsia="宋体"/>
          <w:sz w:val="21"/>
        </w:rPr>
      </w:pPr>
      <w:r>
        <w:rPr>
          <w:rFonts w:ascii="宋体" w:hAnsi="宋体" w:eastAsia="宋体"/>
          <w:sz w:val="21"/>
        </w:rPr>
        <w:t>说那么多不如见。</w:t>
      </w:r>
    </w:p>
    <w:p w14:paraId="60F2E4C4">
      <w:pPr>
        <w:pStyle w:val="16"/>
        <w:numPr>
          <w:ilvl w:val="0"/>
          <w:numId w:val="8"/>
        </w:numPr>
        <w:ind w:left="420" w:leftChars="0" w:hanging="420" w:firstLineChars="0"/>
        <w:rPr>
          <w:rFonts w:ascii="宋体" w:hAnsi="宋体" w:eastAsia="宋体"/>
          <w:sz w:val="21"/>
        </w:rPr>
      </w:pPr>
      <w:r>
        <w:rPr>
          <w:rFonts w:ascii="宋体" w:hAnsi="宋体" w:eastAsia="宋体"/>
          <w:sz w:val="21"/>
        </w:rPr>
        <w:t>想变现。</w:t>
      </w:r>
    </w:p>
    <w:p w14:paraId="7A708E6F">
      <w:pPr>
        <w:pStyle w:val="16"/>
        <w:numPr>
          <w:ilvl w:val="0"/>
          <w:numId w:val="8"/>
        </w:numPr>
        <w:ind w:left="420" w:leftChars="0" w:hanging="420" w:firstLineChars="0"/>
        <w:rPr>
          <w:rFonts w:ascii="宋体" w:hAnsi="宋体" w:eastAsia="宋体"/>
          <w:sz w:val="21"/>
        </w:rPr>
      </w:pPr>
      <w:r>
        <w:rPr>
          <w:rFonts w:ascii="宋体" w:hAnsi="宋体" w:eastAsia="宋体"/>
          <w:sz w:val="21"/>
        </w:rPr>
        <w:t>没事就约你咖啡了。</w:t>
      </w:r>
    </w:p>
    <w:p w14:paraId="01BD4FF8">
      <w:pPr>
        <w:pStyle w:val="16"/>
        <w:numPr>
          <w:ilvl w:val="0"/>
          <w:numId w:val="8"/>
        </w:numPr>
        <w:ind w:left="420" w:leftChars="0" w:hanging="420" w:firstLineChars="0"/>
        <w:rPr>
          <w:rFonts w:ascii="宋体" w:hAnsi="宋体" w:eastAsia="宋体"/>
          <w:sz w:val="21"/>
        </w:rPr>
      </w:pPr>
      <w:r>
        <w:rPr>
          <w:rFonts w:ascii="宋体" w:hAnsi="宋体" w:eastAsia="宋体"/>
          <w:sz w:val="21"/>
        </w:rPr>
        <w:t>闻字不如相见，温度在当面。</w:t>
      </w:r>
    </w:p>
    <w:p w14:paraId="7F519A71">
      <w:pPr>
        <w:pStyle w:val="16"/>
        <w:numPr>
          <w:ilvl w:val="0"/>
          <w:numId w:val="8"/>
        </w:numPr>
        <w:ind w:left="420" w:leftChars="0" w:hanging="420" w:firstLineChars="0"/>
        <w:rPr>
          <w:rFonts w:ascii="宋体" w:hAnsi="宋体" w:eastAsia="宋体"/>
          <w:sz w:val="21"/>
        </w:rPr>
      </w:pPr>
      <w:r>
        <w:rPr>
          <w:rFonts w:ascii="宋体" w:hAnsi="宋体" w:eastAsia="宋体"/>
          <w:sz w:val="21"/>
        </w:rPr>
        <w:t>说到不一定马上做。</w:t>
      </w:r>
    </w:p>
    <w:p w14:paraId="53BD3027">
      <w:pPr>
        <w:pStyle w:val="16"/>
        <w:numPr>
          <w:ilvl w:val="0"/>
          <w:numId w:val="8"/>
        </w:numPr>
        <w:ind w:left="420" w:leftChars="0" w:hanging="420" w:firstLineChars="0"/>
        <w:rPr>
          <w:rFonts w:ascii="宋体" w:hAnsi="宋体" w:eastAsia="宋体"/>
          <w:sz w:val="21"/>
        </w:rPr>
      </w:pPr>
      <w:r>
        <w:rPr>
          <w:rFonts w:ascii="宋体" w:hAnsi="宋体" w:eastAsia="宋体"/>
          <w:sz w:val="21"/>
        </w:rPr>
        <w:t>我们可以约个晚上，怕你晒成黑妹。</w:t>
      </w:r>
    </w:p>
    <w:p w14:paraId="3F052511">
      <w:pPr>
        <w:pStyle w:val="16"/>
        <w:numPr>
          <w:ilvl w:val="0"/>
          <w:numId w:val="8"/>
        </w:numPr>
        <w:ind w:left="420" w:leftChars="0" w:hanging="420" w:firstLineChars="0"/>
        <w:rPr>
          <w:rFonts w:ascii="宋体" w:hAnsi="宋体" w:eastAsia="宋体"/>
          <w:sz w:val="21"/>
        </w:rPr>
      </w:pPr>
      <w:r>
        <w:rPr>
          <w:rFonts w:ascii="宋体" w:hAnsi="宋体" w:eastAsia="宋体"/>
          <w:sz w:val="21"/>
        </w:rPr>
        <w:t>要聊聊吗？感情，但是当面。</w:t>
      </w:r>
    </w:p>
    <w:p w14:paraId="3AE09C03">
      <w:pPr>
        <w:pStyle w:val="16"/>
        <w:numPr>
          <w:ilvl w:val="0"/>
          <w:numId w:val="8"/>
        </w:numPr>
        <w:ind w:left="420" w:leftChars="0" w:hanging="420" w:firstLineChars="0"/>
        <w:rPr>
          <w:rFonts w:ascii="宋体" w:hAnsi="宋体" w:eastAsia="宋体"/>
          <w:sz w:val="21"/>
        </w:rPr>
      </w:pPr>
      <w:r>
        <w:rPr>
          <w:rFonts w:ascii="宋体" w:hAnsi="宋体" w:eastAsia="宋体"/>
          <w:sz w:val="21"/>
        </w:rPr>
        <w:t>我可能就约你咖啡，继续计划，提前约你，哪天嘛。</w:t>
      </w:r>
    </w:p>
    <w:p w14:paraId="354BE4B9">
      <w:pPr>
        <w:pStyle w:val="16"/>
        <w:numPr>
          <w:ilvl w:val="0"/>
          <w:numId w:val="8"/>
        </w:numPr>
        <w:ind w:left="420" w:leftChars="0" w:hanging="420" w:firstLineChars="0"/>
        <w:rPr>
          <w:rFonts w:ascii="宋体" w:hAnsi="宋体" w:eastAsia="宋体"/>
          <w:sz w:val="21"/>
        </w:rPr>
      </w:pPr>
      <w:r>
        <w:rPr>
          <w:rFonts w:ascii="宋体" w:hAnsi="宋体" w:eastAsia="宋体"/>
          <w:sz w:val="21"/>
        </w:rPr>
        <w:t>你找个？我对龙华以外的地方很路痴。</w:t>
      </w:r>
    </w:p>
    <w:p w14:paraId="26BE0F01">
      <w:pPr>
        <w:pStyle w:val="16"/>
        <w:numPr>
          <w:ilvl w:val="0"/>
          <w:numId w:val="8"/>
        </w:numPr>
        <w:ind w:left="420" w:leftChars="0" w:hanging="420" w:firstLineChars="0"/>
        <w:rPr>
          <w:rFonts w:ascii="宋体" w:hAnsi="宋体" w:eastAsia="宋体"/>
          <w:sz w:val="21"/>
        </w:rPr>
      </w:pPr>
      <w:r>
        <w:rPr>
          <w:rFonts w:ascii="宋体" w:hAnsi="宋体" w:eastAsia="宋体"/>
          <w:sz w:val="21"/>
        </w:rPr>
        <w:t>你在哪？</w:t>
      </w:r>
    </w:p>
    <w:p w14:paraId="0237B209">
      <w:pPr>
        <w:pStyle w:val="16"/>
        <w:numPr>
          <w:ilvl w:val="0"/>
          <w:numId w:val="8"/>
        </w:numPr>
        <w:ind w:left="420" w:leftChars="0" w:hanging="420" w:firstLineChars="0"/>
        <w:rPr>
          <w:rFonts w:ascii="宋体" w:hAnsi="宋体" w:eastAsia="宋体"/>
          <w:sz w:val="21"/>
        </w:rPr>
      </w:pPr>
      <w:r>
        <w:rPr>
          <w:rFonts w:ascii="宋体" w:hAnsi="宋体" w:eastAsia="宋体"/>
          <w:sz w:val="21"/>
        </w:rPr>
        <w:t>离龙华多近？</w:t>
      </w:r>
    </w:p>
    <w:p w14:paraId="66AE575B">
      <w:pPr>
        <w:pStyle w:val="16"/>
        <w:numPr>
          <w:ilvl w:val="0"/>
          <w:numId w:val="8"/>
        </w:numPr>
        <w:ind w:left="420" w:leftChars="0" w:hanging="420" w:firstLineChars="0"/>
        <w:rPr>
          <w:rFonts w:ascii="宋体" w:hAnsi="宋体" w:eastAsia="宋体"/>
          <w:sz w:val="21"/>
        </w:rPr>
      </w:pPr>
      <w:r>
        <w:rPr>
          <w:rFonts w:ascii="宋体" w:hAnsi="宋体" w:eastAsia="宋体"/>
          <w:sz w:val="21"/>
        </w:rPr>
        <w:t>壹方天地比较热闹，就观音桥？</w:t>
      </w:r>
    </w:p>
    <w:p w14:paraId="6ED07EDC">
      <w:pPr>
        <w:pStyle w:val="16"/>
        <w:numPr>
          <w:ilvl w:val="0"/>
          <w:numId w:val="8"/>
        </w:numPr>
        <w:ind w:left="420" w:leftChars="0" w:hanging="420" w:firstLineChars="0"/>
        <w:rPr>
          <w:rFonts w:ascii="宋体" w:hAnsi="宋体" w:eastAsia="宋体"/>
          <w:sz w:val="21"/>
        </w:rPr>
      </w:pPr>
      <w:r>
        <w:rPr>
          <w:rFonts w:ascii="宋体" w:hAnsi="宋体" w:eastAsia="宋体"/>
          <w:sz w:val="21"/>
        </w:rPr>
        <w:t>干嘛呢？那干点什么，我们可以做点。</w:t>
      </w:r>
    </w:p>
    <w:p w14:paraId="2517E50C">
      <w:pPr>
        <w:pStyle w:val="16"/>
        <w:numPr>
          <w:ilvl w:val="0"/>
          <w:numId w:val="8"/>
        </w:numPr>
        <w:ind w:left="420" w:leftChars="0" w:hanging="420" w:firstLineChars="0"/>
        <w:rPr>
          <w:rFonts w:ascii="宋体" w:hAnsi="宋体" w:eastAsia="宋体"/>
          <w:sz w:val="21"/>
        </w:rPr>
      </w:pPr>
      <w:r>
        <w:rPr>
          <w:rFonts w:ascii="宋体" w:hAnsi="宋体" w:eastAsia="宋体"/>
          <w:sz w:val="21"/>
        </w:rPr>
        <w:t>所以不想拉扯了。</w:t>
      </w:r>
    </w:p>
    <w:p w14:paraId="602762F0">
      <w:pPr>
        <w:pStyle w:val="16"/>
        <w:numPr>
          <w:ilvl w:val="0"/>
          <w:numId w:val="8"/>
        </w:numPr>
        <w:ind w:left="420" w:leftChars="0" w:hanging="420" w:firstLineChars="0"/>
        <w:rPr>
          <w:rFonts w:ascii="宋体" w:hAnsi="宋体" w:eastAsia="宋体"/>
          <w:sz w:val="21"/>
        </w:rPr>
      </w:pPr>
      <w:r>
        <w:rPr>
          <w:rFonts w:ascii="宋体" w:hAnsi="宋体" w:eastAsia="宋体"/>
          <w:sz w:val="21"/>
        </w:rPr>
        <w:t>想摸你头，当场摸，有种想保护的冲动。</w:t>
      </w:r>
    </w:p>
    <w:p w14:paraId="602F83DD">
      <w:pPr>
        <w:pStyle w:val="16"/>
        <w:numPr>
          <w:ilvl w:val="0"/>
          <w:numId w:val="8"/>
        </w:numPr>
        <w:ind w:left="420" w:leftChars="0" w:hanging="420" w:firstLineChars="0"/>
        <w:rPr>
          <w:rFonts w:ascii="宋体" w:hAnsi="宋体" w:eastAsia="宋体"/>
          <w:sz w:val="21"/>
        </w:rPr>
      </w:pPr>
      <w:r>
        <w:rPr>
          <w:rFonts w:ascii="宋体" w:hAnsi="宋体" w:eastAsia="宋体"/>
          <w:sz w:val="21"/>
        </w:rPr>
        <w:t>说正事，男人和女人的。</w:t>
      </w:r>
    </w:p>
    <w:p w14:paraId="56006D3E">
      <w:pPr>
        <w:pStyle w:val="16"/>
        <w:numPr>
          <w:ilvl w:val="0"/>
          <w:numId w:val="8"/>
        </w:numPr>
        <w:ind w:left="420" w:leftChars="0" w:hanging="420" w:firstLineChars="0"/>
        <w:rPr>
          <w:rFonts w:ascii="宋体" w:hAnsi="宋体" w:eastAsia="宋体"/>
          <w:sz w:val="21"/>
        </w:rPr>
      </w:pPr>
      <w:r>
        <w:rPr>
          <w:rFonts w:ascii="宋体" w:hAnsi="宋体" w:eastAsia="宋体"/>
          <w:sz w:val="21"/>
        </w:rPr>
        <w:t>所以你害怕跟人接触吗？</w:t>
      </w:r>
    </w:p>
    <w:p w14:paraId="640C3ACA">
      <w:pPr>
        <w:pStyle w:val="16"/>
        <w:numPr>
          <w:ilvl w:val="0"/>
          <w:numId w:val="8"/>
        </w:numPr>
        <w:ind w:left="420" w:leftChars="0" w:hanging="420" w:firstLineChars="0"/>
        <w:rPr>
          <w:rFonts w:ascii="宋体" w:hAnsi="宋体" w:eastAsia="宋体"/>
          <w:sz w:val="21"/>
        </w:rPr>
      </w:pPr>
      <w:r>
        <w:rPr>
          <w:rFonts w:ascii="宋体" w:hAnsi="宋体" w:eastAsia="宋体"/>
          <w:sz w:val="21"/>
        </w:rPr>
        <w:t>（对方自我赋格）只要你不骗人，我们可以尝试单纯的咖啡。</w:t>
      </w:r>
    </w:p>
    <w:p w14:paraId="21DEF448">
      <w:pPr>
        <w:pStyle w:val="16"/>
        <w:numPr>
          <w:ilvl w:val="0"/>
          <w:numId w:val="8"/>
        </w:numPr>
        <w:ind w:left="420" w:leftChars="0" w:hanging="420" w:firstLineChars="0"/>
        <w:rPr>
          <w:rFonts w:ascii="宋体" w:hAnsi="宋体" w:eastAsia="宋体"/>
          <w:sz w:val="21"/>
        </w:rPr>
      </w:pPr>
      <w:r>
        <w:rPr>
          <w:rFonts w:ascii="宋体" w:hAnsi="宋体" w:eastAsia="宋体"/>
          <w:sz w:val="21"/>
        </w:rPr>
        <w:t>（对方想聊几天再见）哪来那么多尴尬，想见就见废话多。</w:t>
      </w:r>
    </w:p>
    <w:p w14:paraId="60D4D854">
      <w:pPr>
        <w:pStyle w:val="16"/>
        <w:numPr>
          <w:ilvl w:val="0"/>
          <w:numId w:val="8"/>
        </w:numPr>
        <w:ind w:left="420" w:leftChars="0" w:hanging="420" w:firstLineChars="0"/>
        <w:rPr>
          <w:rFonts w:ascii="宋体" w:hAnsi="宋体" w:eastAsia="宋体"/>
          <w:sz w:val="21"/>
        </w:rPr>
      </w:pPr>
      <w:r>
        <w:rPr>
          <w:rFonts w:ascii="宋体" w:hAnsi="宋体" w:eastAsia="宋体"/>
          <w:sz w:val="21"/>
        </w:rPr>
        <w:t>安排你，我们喝xx时间。</w:t>
      </w:r>
    </w:p>
    <w:p w14:paraId="58DC8B9B">
      <w:pPr>
        <w:pStyle w:val="16"/>
        <w:numPr>
          <w:ilvl w:val="0"/>
          <w:numId w:val="8"/>
        </w:numPr>
        <w:ind w:left="420" w:leftChars="0" w:hanging="420" w:firstLineChars="0"/>
        <w:rPr>
          <w:rFonts w:ascii="宋体" w:hAnsi="宋体" w:eastAsia="宋体"/>
          <w:sz w:val="21"/>
        </w:rPr>
      </w:pPr>
      <w:r>
        <w:rPr>
          <w:rFonts w:ascii="宋体" w:hAnsi="宋体" w:eastAsia="宋体"/>
          <w:sz w:val="21"/>
        </w:rPr>
        <w:t>怎么变现你的甜？</w:t>
      </w:r>
    </w:p>
    <w:p w14:paraId="45AF350C">
      <w:pPr>
        <w:pStyle w:val="16"/>
        <w:numPr>
          <w:ilvl w:val="0"/>
          <w:numId w:val="8"/>
        </w:numPr>
        <w:ind w:left="420" w:leftChars="0" w:hanging="420" w:firstLineChars="0"/>
        <w:rPr>
          <w:rFonts w:ascii="宋体" w:hAnsi="宋体" w:eastAsia="宋体"/>
          <w:sz w:val="21"/>
        </w:rPr>
      </w:pPr>
      <w:r>
        <w:rPr>
          <w:rFonts w:ascii="宋体" w:hAnsi="宋体" w:eastAsia="宋体"/>
          <w:sz w:val="21"/>
        </w:rPr>
        <w:t>你忙吗？喝点饮料？</w:t>
      </w:r>
    </w:p>
    <w:p w14:paraId="0633E074">
      <w:pPr>
        <w:pStyle w:val="16"/>
        <w:numPr>
          <w:ilvl w:val="0"/>
          <w:numId w:val="8"/>
        </w:numPr>
        <w:ind w:left="420" w:leftChars="0" w:hanging="420" w:firstLineChars="0"/>
        <w:rPr>
          <w:rFonts w:ascii="宋体" w:hAnsi="宋体" w:eastAsia="宋体"/>
          <w:sz w:val="21"/>
        </w:rPr>
      </w:pPr>
      <w:r>
        <w:rPr>
          <w:rFonts w:ascii="宋体" w:hAnsi="宋体" w:eastAsia="宋体"/>
          <w:sz w:val="21"/>
        </w:rPr>
        <w:t>你喜欢网聊吗？我不喜欢，所以约当面。</w:t>
      </w:r>
    </w:p>
    <w:p w14:paraId="6625B2D2">
      <w:pPr>
        <w:pStyle w:val="16"/>
        <w:numPr>
          <w:ilvl w:val="0"/>
          <w:numId w:val="8"/>
        </w:numPr>
        <w:ind w:left="420" w:leftChars="0" w:hanging="420" w:firstLineChars="0"/>
        <w:rPr>
          <w:rFonts w:ascii="宋体" w:hAnsi="宋体" w:eastAsia="宋体"/>
          <w:sz w:val="21"/>
        </w:rPr>
      </w:pPr>
      <w:r>
        <w:rPr>
          <w:rFonts w:ascii="宋体" w:hAnsi="宋体" w:eastAsia="宋体"/>
          <w:sz w:val="21"/>
        </w:rPr>
        <w:t>你要是也不喜欢线上尬聊，那我们可以约杯咖啡线下见一下。</w:t>
      </w:r>
    </w:p>
    <w:p w14:paraId="0D888761">
      <w:pPr>
        <w:pStyle w:val="16"/>
        <w:numPr>
          <w:ilvl w:val="0"/>
          <w:numId w:val="8"/>
        </w:numPr>
        <w:ind w:left="420" w:leftChars="0" w:hanging="420" w:firstLineChars="0"/>
        <w:rPr>
          <w:rFonts w:ascii="宋体" w:hAnsi="宋体" w:eastAsia="宋体"/>
          <w:sz w:val="21"/>
        </w:rPr>
      </w:pPr>
      <w:r>
        <w:rPr>
          <w:rFonts w:ascii="宋体" w:hAnsi="宋体" w:eastAsia="宋体"/>
          <w:sz w:val="21"/>
        </w:rPr>
        <w:t>（女人冷淡）你线下冷吗？我是自来熟，毕竟网上不适合聊感情。</w:t>
      </w:r>
    </w:p>
    <w:p w14:paraId="05243EBA">
      <w:pPr>
        <w:pStyle w:val="16"/>
        <w:numPr>
          <w:ilvl w:val="0"/>
          <w:numId w:val="8"/>
        </w:numPr>
        <w:ind w:left="420" w:leftChars="0" w:hanging="420" w:firstLineChars="0"/>
        <w:rPr>
          <w:rFonts w:ascii="宋体" w:hAnsi="宋体" w:eastAsia="宋体"/>
          <w:sz w:val="21"/>
        </w:rPr>
      </w:pPr>
      <w:r>
        <w:rPr>
          <w:rFonts w:ascii="宋体" w:hAnsi="宋体" w:eastAsia="宋体"/>
          <w:sz w:val="21"/>
        </w:rPr>
        <w:t>想到你，试探你窗口，你心情好吗？那就准备啥时候聊感情。</w:t>
      </w:r>
    </w:p>
    <w:p w14:paraId="0AD0B22D">
      <w:pPr>
        <w:pStyle w:val="16"/>
        <w:numPr>
          <w:ilvl w:val="0"/>
          <w:numId w:val="8"/>
        </w:numPr>
        <w:ind w:left="420" w:leftChars="0" w:hanging="420" w:firstLineChars="0"/>
        <w:rPr>
          <w:rFonts w:ascii="宋体" w:hAnsi="宋体" w:eastAsia="宋体"/>
          <w:sz w:val="21"/>
        </w:rPr>
      </w:pPr>
      <w:r>
        <w:rPr>
          <w:rFonts w:ascii="宋体" w:hAnsi="宋体" w:eastAsia="宋体"/>
          <w:sz w:val="21"/>
        </w:rPr>
        <w:t>（对方不常上）可以的话，发神秘代码。</w:t>
      </w:r>
    </w:p>
    <w:p w14:paraId="6EAB4D26">
      <w:pPr>
        <w:pStyle w:val="4"/>
      </w:pPr>
      <w:r>
        <w:rPr>
          <w:rFonts w:ascii="宋体" w:hAnsi="宋体" w:eastAsia="宋体"/>
          <w:sz w:val="26"/>
        </w:rPr>
        <w:t>7.4 待机/邀约跟进（Jackson）</w:t>
      </w:r>
    </w:p>
    <w:p w14:paraId="61A85019">
      <w:pPr>
        <w:pStyle w:val="16"/>
        <w:numPr>
          <w:ilvl w:val="0"/>
          <w:numId w:val="8"/>
        </w:numPr>
        <w:ind w:left="420" w:leftChars="0" w:hanging="420" w:firstLineChars="0"/>
        <w:rPr>
          <w:rFonts w:ascii="宋体" w:hAnsi="宋体" w:eastAsia="宋体"/>
          <w:sz w:val="21"/>
        </w:rPr>
      </w:pPr>
      <w:r>
        <w:rPr>
          <w:rFonts w:ascii="宋体" w:hAnsi="宋体" w:eastAsia="宋体"/>
          <w:sz w:val="21"/>
        </w:rPr>
        <w:t>奶茶过敏吗？</w:t>
      </w:r>
    </w:p>
    <w:p w14:paraId="0B16DC25">
      <w:pPr>
        <w:pStyle w:val="16"/>
        <w:numPr>
          <w:ilvl w:val="0"/>
          <w:numId w:val="8"/>
        </w:numPr>
        <w:ind w:left="420" w:leftChars="0" w:hanging="420" w:firstLineChars="0"/>
        <w:rPr>
          <w:rFonts w:ascii="宋体" w:hAnsi="宋体" w:eastAsia="宋体"/>
          <w:sz w:val="21"/>
        </w:rPr>
      </w:pPr>
      <w:r>
        <w:rPr>
          <w:rFonts w:ascii="宋体" w:hAnsi="宋体" w:eastAsia="宋体"/>
          <w:sz w:val="21"/>
        </w:rPr>
        <w:t>不习惯文字聊，效率低。</w:t>
      </w:r>
    </w:p>
    <w:p w14:paraId="40CBC11E">
      <w:pPr>
        <w:pStyle w:val="16"/>
        <w:numPr>
          <w:ilvl w:val="0"/>
          <w:numId w:val="8"/>
        </w:numPr>
        <w:ind w:left="420" w:leftChars="0" w:hanging="420" w:firstLineChars="0"/>
        <w:rPr>
          <w:rFonts w:ascii="宋体" w:hAnsi="宋体" w:eastAsia="宋体"/>
          <w:sz w:val="21"/>
        </w:rPr>
      </w:pPr>
      <w:r>
        <w:rPr>
          <w:rFonts w:ascii="宋体" w:hAnsi="宋体" w:eastAsia="宋体"/>
          <w:sz w:val="21"/>
        </w:rPr>
        <w:t>因为不喜欢网聊。</w:t>
      </w:r>
    </w:p>
    <w:p w14:paraId="3839F292">
      <w:pPr>
        <w:pStyle w:val="16"/>
        <w:numPr>
          <w:ilvl w:val="0"/>
          <w:numId w:val="8"/>
        </w:numPr>
        <w:ind w:left="420" w:leftChars="0" w:hanging="420" w:firstLineChars="0"/>
        <w:rPr>
          <w:rFonts w:ascii="宋体" w:hAnsi="宋体" w:eastAsia="宋体"/>
          <w:sz w:val="21"/>
        </w:rPr>
      </w:pPr>
      <w:r>
        <w:rPr>
          <w:rFonts w:ascii="宋体" w:hAnsi="宋体" w:eastAsia="宋体"/>
          <w:sz w:val="21"/>
        </w:rPr>
        <w:t>撩你需要斟酌。</w:t>
      </w:r>
    </w:p>
    <w:p w14:paraId="626F2DD8">
      <w:pPr>
        <w:pStyle w:val="16"/>
        <w:numPr>
          <w:ilvl w:val="0"/>
          <w:numId w:val="8"/>
        </w:numPr>
        <w:ind w:left="420" w:leftChars="0" w:hanging="420" w:firstLineChars="0"/>
        <w:rPr>
          <w:rFonts w:ascii="宋体" w:hAnsi="宋体" w:eastAsia="宋体"/>
          <w:sz w:val="21"/>
        </w:rPr>
      </w:pPr>
      <w:r>
        <w:rPr>
          <w:rFonts w:ascii="宋体" w:hAnsi="宋体" w:eastAsia="宋体"/>
          <w:sz w:val="21"/>
        </w:rPr>
        <w:t>（女人说有机会）现在就是个好机会。</w:t>
      </w:r>
    </w:p>
    <w:p w14:paraId="4AA01C47">
      <w:pPr>
        <w:pStyle w:val="16"/>
        <w:numPr>
          <w:ilvl w:val="0"/>
          <w:numId w:val="8"/>
        </w:numPr>
        <w:ind w:left="420" w:leftChars="0" w:hanging="420" w:firstLineChars="0"/>
        <w:rPr>
          <w:rFonts w:ascii="宋体" w:hAnsi="宋体" w:eastAsia="宋体"/>
          <w:sz w:val="21"/>
        </w:rPr>
      </w:pPr>
      <w:r>
        <w:rPr>
          <w:rFonts w:ascii="宋体" w:hAnsi="宋体" w:eastAsia="宋体"/>
          <w:sz w:val="21"/>
        </w:rPr>
        <w:t>官方妹子，太礼貌，问我咖啡过敏吗？过敏，但你约我会考虑。</w:t>
      </w:r>
    </w:p>
    <w:p w14:paraId="1305602F">
      <w:pPr>
        <w:pStyle w:val="16"/>
        <w:numPr>
          <w:ilvl w:val="0"/>
          <w:numId w:val="8"/>
        </w:numPr>
        <w:ind w:left="420" w:leftChars="0" w:hanging="420" w:firstLineChars="0"/>
        <w:rPr>
          <w:rFonts w:ascii="宋体" w:hAnsi="宋体" w:eastAsia="宋体"/>
          <w:sz w:val="21"/>
        </w:rPr>
      </w:pPr>
      <w:r>
        <w:rPr>
          <w:rFonts w:ascii="宋体" w:hAnsi="宋体" w:eastAsia="宋体"/>
          <w:sz w:val="21"/>
        </w:rPr>
        <w:t>想着约你，前戏喝咖啡。</w:t>
      </w:r>
    </w:p>
    <w:p w14:paraId="279C8002">
      <w:pPr>
        <w:pStyle w:val="16"/>
        <w:numPr>
          <w:ilvl w:val="0"/>
          <w:numId w:val="8"/>
        </w:numPr>
        <w:ind w:left="420" w:leftChars="0" w:hanging="420" w:firstLineChars="0"/>
        <w:rPr>
          <w:rFonts w:ascii="宋体" w:hAnsi="宋体" w:eastAsia="宋体"/>
          <w:sz w:val="21"/>
        </w:rPr>
      </w:pPr>
      <w:r>
        <w:rPr>
          <w:rFonts w:ascii="宋体" w:hAnsi="宋体" w:eastAsia="宋体"/>
          <w:sz w:val="21"/>
        </w:rPr>
        <w:t>那么准备什么时候变现？那可不行，不能给你拒绝我的机会。</w:t>
      </w:r>
    </w:p>
    <w:p w14:paraId="089206F9">
      <w:pPr>
        <w:pStyle w:val="16"/>
        <w:numPr>
          <w:ilvl w:val="0"/>
          <w:numId w:val="8"/>
        </w:numPr>
        <w:ind w:left="420" w:leftChars="0" w:hanging="420" w:firstLineChars="0"/>
        <w:rPr>
          <w:rFonts w:ascii="宋体" w:hAnsi="宋体" w:eastAsia="宋体"/>
          <w:sz w:val="21"/>
        </w:rPr>
      </w:pPr>
      <w:r>
        <w:rPr>
          <w:rFonts w:ascii="宋体" w:hAnsi="宋体" w:eastAsia="宋体"/>
          <w:sz w:val="21"/>
        </w:rPr>
        <w:t>hi，官方妹子，太礼貌，问我咖啡过敏吗？我过敏，但你约我会考虑。</w:t>
      </w:r>
    </w:p>
    <w:p w14:paraId="0BE7DC48">
      <w:pPr>
        <w:pStyle w:val="16"/>
        <w:numPr>
          <w:ilvl w:val="0"/>
          <w:numId w:val="8"/>
        </w:numPr>
        <w:ind w:left="420" w:leftChars="0" w:hanging="420" w:firstLineChars="0"/>
        <w:rPr>
          <w:rFonts w:ascii="宋体" w:hAnsi="宋体" w:eastAsia="宋体"/>
          <w:sz w:val="21"/>
        </w:rPr>
      </w:pPr>
      <w:r>
        <w:rPr>
          <w:rFonts w:ascii="宋体" w:hAnsi="宋体" w:eastAsia="宋体"/>
          <w:sz w:val="21"/>
        </w:rPr>
        <w:t>（妹子说不喝咖啡）可以改茶，但是我想搞清楚是拒绝还是不喝咖。</w:t>
      </w:r>
    </w:p>
    <w:p w14:paraId="0035B3B2">
      <w:pPr>
        <w:pStyle w:val="16"/>
        <w:numPr>
          <w:ilvl w:val="0"/>
          <w:numId w:val="8"/>
        </w:numPr>
        <w:ind w:left="420" w:leftChars="0" w:hanging="420" w:firstLineChars="0"/>
        <w:rPr>
          <w:rFonts w:ascii="宋体" w:hAnsi="宋体" w:eastAsia="宋体"/>
          <w:sz w:val="21"/>
        </w:rPr>
      </w:pPr>
      <w:r>
        <w:rPr>
          <w:rFonts w:ascii="宋体" w:hAnsi="宋体" w:eastAsia="宋体"/>
          <w:sz w:val="21"/>
        </w:rPr>
        <w:t>隔着屏幕不够。</w:t>
      </w:r>
    </w:p>
    <w:p w14:paraId="4A38F322">
      <w:pPr>
        <w:pStyle w:val="16"/>
        <w:numPr>
          <w:ilvl w:val="0"/>
          <w:numId w:val="8"/>
        </w:numPr>
        <w:ind w:left="420" w:leftChars="0" w:hanging="420" w:firstLineChars="0"/>
        <w:rPr>
          <w:rFonts w:ascii="宋体" w:hAnsi="宋体" w:eastAsia="宋体"/>
          <w:sz w:val="21"/>
        </w:rPr>
      </w:pPr>
      <w:r>
        <w:rPr>
          <w:rFonts w:ascii="宋体" w:hAnsi="宋体" w:eastAsia="宋体"/>
          <w:sz w:val="21"/>
        </w:rPr>
        <w:t>所以屏幕不是个好平台。</w:t>
      </w:r>
    </w:p>
    <w:p w14:paraId="01034C37">
      <w:pPr>
        <w:pStyle w:val="16"/>
        <w:numPr>
          <w:ilvl w:val="0"/>
          <w:numId w:val="8"/>
        </w:numPr>
        <w:ind w:left="420" w:leftChars="0" w:hanging="420" w:firstLineChars="0"/>
        <w:rPr>
          <w:rFonts w:ascii="宋体" w:hAnsi="宋体" w:eastAsia="宋体"/>
          <w:sz w:val="21"/>
        </w:rPr>
      </w:pPr>
      <w:r>
        <w:rPr>
          <w:rFonts w:ascii="宋体" w:hAnsi="宋体" w:eastAsia="宋体"/>
          <w:sz w:val="21"/>
        </w:rPr>
        <w:t>咖啡过敏吗？那就约咖啡。</w:t>
      </w:r>
    </w:p>
    <w:p w14:paraId="1FD12EB8">
      <w:pPr>
        <w:pStyle w:val="16"/>
        <w:numPr>
          <w:ilvl w:val="0"/>
          <w:numId w:val="8"/>
        </w:numPr>
        <w:ind w:left="420" w:leftChars="0" w:hanging="420" w:firstLineChars="0"/>
        <w:rPr>
          <w:rFonts w:ascii="宋体" w:hAnsi="宋体" w:eastAsia="宋体"/>
          <w:sz w:val="21"/>
        </w:rPr>
      </w:pPr>
      <w:r>
        <w:rPr>
          <w:rFonts w:ascii="宋体" w:hAnsi="宋体" w:eastAsia="宋体"/>
          <w:sz w:val="21"/>
        </w:rPr>
        <w:t>所以你咖啡过敏吗？那我们就约她吧。</w:t>
      </w:r>
    </w:p>
    <w:p w14:paraId="09B40AAB">
      <w:pPr>
        <w:pStyle w:val="16"/>
        <w:numPr>
          <w:ilvl w:val="0"/>
          <w:numId w:val="8"/>
        </w:numPr>
        <w:ind w:left="420" w:leftChars="0" w:hanging="420" w:firstLineChars="0"/>
        <w:rPr>
          <w:rFonts w:ascii="宋体" w:hAnsi="宋体" w:eastAsia="宋体"/>
          <w:sz w:val="21"/>
        </w:rPr>
      </w:pPr>
      <w:r>
        <w:rPr>
          <w:rFonts w:ascii="宋体" w:hAnsi="宋体" w:eastAsia="宋体"/>
          <w:sz w:val="21"/>
        </w:rPr>
        <w:t>那就变现吧。</w:t>
      </w:r>
    </w:p>
    <w:p w14:paraId="0EEC92E4">
      <w:pPr>
        <w:pStyle w:val="16"/>
        <w:numPr>
          <w:ilvl w:val="0"/>
          <w:numId w:val="8"/>
        </w:numPr>
        <w:ind w:left="420" w:leftChars="0" w:hanging="420" w:firstLineChars="0"/>
        <w:rPr>
          <w:rFonts w:ascii="宋体" w:hAnsi="宋体" w:eastAsia="宋体"/>
          <w:sz w:val="21"/>
        </w:rPr>
      </w:pPr>
      <w:r>
        <w:rPr>
          <w:rFonts w:ascii="宋体" w:hAnsi="宋体" w:eastAsia="宋体"/>
          <w:sz w:val="21"/>
        </w:rPr>
        <w:t>E人的话，约你咖啡没问题吧。</w:t>
      </w:r>
    </w:p>
    <w:p w14:paraId="63AC034F">
      <w:pPr>
        <w:pStyle w:val="16"/>
        <w:numPr>
          <w:ilvl w:val="0"/>
          <w:numId w:val="8"/>
        </w:numPr>
        <w:ind w:left="420" w:leftChars="0" w:hanging="420" w:firstLineChars="0"/>
        <w:rPr>
          <w:rFonts w:ascii="宋体" w:hAnsi="宋体" w:eastAsia="宋体"/>
          <w:sz w:val="21"/>
        </w:rPr>
      </w:pPr>
      <w:r>
        <w:rPr>
          <w:rFonts w:ascii="宋体" w:hAnsi="宋体" w:eastAsia="宋体"/>
          <w:sz w:val="21"/>
        </w:rPr>
        <w:t>（女人说忙）具体可以确定哪天。</w:t>
      </w:r>
    </w:p>
    <w:p w14:paraId="697E7BBE">
      <w:pPr>
        <w:pStyle w:val="16"/>
        <w:numPr>
          <w:ilvl w:val="0"/>
          <w:numId w:val="8"/>
        </w:numPr>
        <w:ind w:left="420" w:leftChars="0" w:hanging="420" w:firstLineChars="0"/>
        <w:rPr>
          <w:rFonts w:ascii="宋体" w:hAnsi="宋体" w:eastAsia="宋体"/>
          <w:sz w:val="21"/>
        </w:rPr>
      </w:pPr>
      <w:r>
        <w:rPr>
          <w:rFonts w:ascii="宋体" w:hAnsi="宋体" w:eastAsia="宋体"/>
          <w:sz w:val="21"/>
        </w:rPr>
        <w:t>想当面聊聊。</w:t>
      </w:r>
    </w:p>
    <w:p w14:paraId="3B12A5C3">
      <w:pPr>
        <w:pStyle w:val="16"/>
        <w:numPr>
          <w:ilvl w:val="0"/>
          <w:numId w:val="8"/>
        </w:numPr>
        <w:ind w:left="420" w:leftChars="0" w:hanging="420" w:firstLineChars="0"/>
        <w:rPr>
          <w:rFonts w:ascii="宋体" w:hAnsi="宋体" w:eastAsia="宋体"/>
          <w:sz w:val="21"/>
        </w:rPr>
      </w:pPr>
      <w:r>
        <w:rPr>
          <w:rFonts w:ascii="宋体" w:hAnsi="宋体" w:eastAsia="宋体"/>
          <w:sz w:val="21"/>
        </w:rPr>
        <w:t>差点黑皮，需要好好跟我出来晒太阳。</w:t>
      </w:r>
    </w:p>
    <w:p w14:paraId="7EF86193">
      <w:pPr>
        <w:pStyle w:val="16"/>
        <w:numPr>
          <w:ilvl w:val="0"/>
          <w:numId w:val="8"/>
        </w:numPr>
        <w:ind w:left="420" w:leftChars="0" w:hanging="420" w:firstLineChars="0"/>
        <w:rPr>
          <w:rFonts w:ascii="宋体" w:hAnsi="宋体" w:eastAsia="宋体"/>
          <w:sz w:val="21"/>
        </w:rPr>
      </w:pPr>
      <w:r>
        <w:rPr>
          <w:rFonts w:ascii="宋体" w:hAnsi="宋体" w:eastAsia="宋体"/>
          <w:sz w:val="21"/>
        </w:rPr>
        <w:t>（有时间/敷衍）很勉强啊，来点落地的times。</w:t>
      </w:r>
    </w:p>
    <w:p w14:paraId="074748CB">
      <w:pPr>
        <w:pStyle w:val="16"/>
        <w:numPr>
          <w:ilvl w:val="0"/>
          <w:numId w:val="8"/>
        </w:numPr>
        <w:ind w:left="420" w:leftChars="0" w:hanging="420" w:firstLineChars="0"/>
        <w:rPr>
          <w:rFonts w:ascii="宋体" w:hAnsi="宋体" w:eastAsia="宋体"/>
          <w:sz w:val="21"/>
        </w:rPr>
      </w:pPr>
      <w:r>
        <w:rPr>
          <w:rFonts w:ascii="宋体" w:hAnsi="宋体" w:eastAsia="宋体"/>
          <w:sz w:val="21"/>
        </w:rPr>
        <w:t>（家里人）是时候离家出走了。（那我们晚上睡哪）走到小黑屋里去。</w:t>
      </w:r>
    </w:p>
    <w:p w14:paraId="70BF121B">
      <w:pPr>
        <w:pStyle w:val="16"/>
        <w:numPr>
          <w:ilvl w:val="0"/>
          <w:numId w:val="8"/>
        </w:numPr>
        <w:ind w:left="420" w:leftChars="0" w:hanging="420" w:firstLineChars="0"/>
        <w:rPr>
          <w:rFonts w:ascii="宋体" w:hAnsi="宋体" w:eastAsia="宋体"/>
          <w:sz w:val="21"/>
        </w:rPr>
      </w:pPr>
      <w:r>
        <w:rPr>
          <w:rFonts w:ascii="宋体" w:hAnsi="宋体" w:eastAsia="宋体"/>
          <w:sz w:val="21"/>
        </w:rPr>
        <w:t>（离得远）那辛苦你一下。（不能辛苦你吗）一起辛苦，居中吧。</w:t>
      </w:r>
    </w:p>
    <w:p w14:paraId="76DCDD1D">
      <w:pPr>
        <w:pStyle w:val="16"/>
        <w:numPr>
          <w:ilvl w:val="0"/>
          <w:numId w:val="8"/>
        </w:numPr>
        <w:ind w:left="420" w:leftChars="0" w:hanging="420" w:firstLineChars="0"/>
        <w:rPr>
          <w:rFonts w:ascii="宋体" w:hAnsi="宋体" w:eastAsia="宋体"/>
          <w:sz w:val="21"/>
        </w:rPr>
      </w:pPr>
      <w:r>
        <w:rPr>
          <w:rFonts w:ascii="宋体" w:hAnsi="宋体" w:eastAsia="宋体"/>
          <w:sz w:val="21"/>
        </w:rPr>
        <w:t>国庆什么安排，我的意思是，什么时候跟我约咖？</w:t>
      </w:r>
    </w:p>
    <w:p w14:paraId="52855681">
      <w:pPr>
        <w:pStyle w:val="16"/>
        <w:numPr>
          <w:ilvl w:val="0"/>
          <w:numId w:val="8"/>
        </w:numPr>
        <w:ind w:left="420" w:leftChars="0" w:hanging="420" w:firstLineChars="0"/>
        <w:rPr>
          <w:rFonts w:ascii="宋体" w:hAnsi="宋体" w:eastAsia="宋体"/>
          <w:sz w:val="21"/>
        </w:rPr>
      </w:pPr>
      <w:r>
        <w:rPr>
          <w:rFonts w:ascii="宋体" w:hAnsi="宋体" w:eastAsia="宋体"/>
          <w:sz w:val="21"/>
        </w:rPr>
        <w:t>咖啡厅不只有咖啡，你的借口很烂。</w:t>
      </w:r>
    </w:p>
    <w:p w14:paraId="0F74B5A0">
      <w:pPr>
        <w:pStyle w:val="16"/>
        <w:numPr>
          <w:ilvl w:val="0"/>
          <w:numId w:val="8"/>
        </w:numPr>
        <w:ind w:left="420" w:leftChars="0" w:hanging="420" w:firstLineChars="0"/>
        <w:rPr>
          <w:rFonts w:ascii="宋体" w:hAnsi="宋体" w:eastAsia="宋体"/>
          <w:sz w:val="21"/>
        </w:rPr>
      </w:pPr>
      <w:r>
        <w:rPr>
          <w:rFonts w:ascii="宋体" w:hAnsi="宋体" w:eastAsia="宋体"/>
          <w:sz w:val="21"/>
        </w:rPr>
        <w:t>（女人有事）到时出现。</w:t>
      </w:r>
    </w:p>
    <w:p w14:paraId="48850898">
      <w:pPr>
        <w:pStyle w:val="4"/>
      </w:pPr>
      <w:r>
        <w:rPr>
          <w:rFonts w:ascii="宋体" w:hAnsi="宋体" w:eastAsia="宋体"/>
          <w:sz w:val="26"/>
        </w:rPr>
        <w:t>7.5 给对方反馈/撩（Jackson）</w:t>
      </w:r>
    </w:p>
    <w:p w14:paraId="79ECB404">
      <w:pPr>
        <w:pStyle w:val="16"/>
        <w:numPr>
          <w:ilvl w:val="0"/>
          <w:numId w:val="8"/>
        </w:numPr>
        <w:ind w:left="420" w:leftChars="0" w:hanging="420" w:firstLineChars="0"/>
        <w:rPr>
          <w:rFonts w:ascii="宋体" w:hAnsi="宋体" w:eastAsia="宋体"/>
          <w:sz w:val="21"/>
        </w:rPr>
      </w:pPr>
      <w:r>
        <w:rPr>
          <w:rFonts w:ascii="宋体" w:hAnsi="宋体" w:eastAsia="宋体"/>
          <w:sz w:val="21"/>
        </w:rPr>
        <w:t>暂时只为你开放。</w:t>
      </w:r>
    </w:p>
    <w:p w14:paraId="01DEDEE2">
      <w:pPr>
        <w:pStyle w:val="16"/>
        <w:numPr>
          <w:ilvl w:val="0"/>
          <w:numId w:val="8"/>
        </w:numPr>
        <w:ind w:left="420" w:leftChars="0" w:hanging="420" w:firstLineChars="0"/>
        <w:rPr>
          <w:rFonts w:ascii="宋体" w:hAnsi="宋体" w:eastAsia="宋体"/>
          <w:sz w:val="21"/>
        </w:rPr>
      </w:pPr>
      <w:r>
        <w:rPr>
          <w:rFonts w:ascii="宋体" w:hAnsi="宋体" w:eastAsia="宋体"/>
          <w:sz w:val="21"/>
        </w:rPr>
        <w:t>还不错，奖励一颗糖。</w:t>
      </w:r>
    </w:p>
    <w:p w14:paraId="0EEFF4C5">
      <w:pPr>
        <w:pStyle w:val="16"/>
        <w:numPr>
          <w:ilvl w:val="0"/>
          <w:numId w:val="8"/>
        </w:numPr>
        <w:ind w:left="420" w:leftChars="0" w:hanging="420" w:firstLineChars="0"/>
        <w:rPr>
          <w:rFonts w:ascii="宋体" w:hAnsi="宋体" w:eastAsia="宋体"/>
          <w:sz w:val="21"/>
        </w:rPr>
      </w:pPr>
      <w:r>
        <w:rPr>
          <w:rFonts w:ascii="宋体" w:hAnsi="宋体" w:eastAsia="宋体"/>
          <w:sz w:val="21"/>
        </w:rPr>
        <w:t>长得甜是一回事，感觉是一回事。</w:t>
      </w:r>
    </w:p>
    <w:p w14:paraId="178E54B1">
      <w:pPr>
        <w:pStyle w:val="16"/>
        <w:numPr>
          <w:ilvl w:val="0"/>
          <w:numId w:val="8"/>
        </w:numPr>
        <w:ind w:left="420" w:leftChars="0" w:hanging="420" w:firstLineChars="0"/>
        <w:rPr>
          <w:rFonts w:ascii="宋体" w:hAnsi="宋体" w:eastAsia="宋体"/>
          <w:sz w:val="21"/>
        </w:rPr>
      </w:pPr>
      <w:r>
        <w:rPr>
          <w:rFonts w:ascii="宋体" w:hAnsi="宋体" w:eastAsia="宋体"/>
          <w:sz w:val="21"/>
        </w:rPr>
        <w:t>我连发了两条消息，可以证明我想你吗？</w:t>
      </w:r>
    </w:p>
    <w:p w14:paraId="0292252F">
      <w:pPr>
        <w:pStyle w:val="16"/>
        <w:numPr>
          <w:ilvl w:val="0"/>
          <w:numId w:val="8"/>
        </w:numPr>
        <w:ind w:left="420" w:leftChars="0" w:hanging="420" w:firstLineChars="0"/>
        <w:rPr>
          <w:rFonts w:ascii="宋体" w:hAnsi="宋体" w:eastAsia="宋体"/>
          <w:sz w:val="21"/>
        </w:rPr>
      </w:pPr>
      <w:r>
        <w:rPr>
          <w:rFonts w:ascii="宋体" w:hAnsi="宋体" w:eastAsia="宋体"/>
          <w:sz w:val="21"/>
        </w:rPr>
        <w:t>重要的是这一刻脑子里只有我们。</w:t>
      </w:r>
    </w:p>
    <w:p w14:paraId="28419B35">
      <w:pPr>
        <w:pStyle w:val="16"/>
        <w:numPr>
          <w:ilvl w:val="0"/>
          <w:numId w:val="8"/>
        </w:numPr>
        <w:ind w:left="420" w:leftChars="0" w:hanging="420" w:firstLineChars="0"/>
        <w:rPr>
          <w:rFonts w:ascii="宋体" w:hAnsi="宋体" w:eastAsia="宋体"/>
          <w:sz w:val="21"/>
        </w:rPr>
      </w:pPr>
      <w:r>
        <w:rPr>
          <w:rFonts w:ascii="宋体" w:hAnsi="宋体" w:eastAsia="宋体"/>
          <w:sz w:val="21"/>
        </w:rPr>
        <w:t>明明就很开心。</w:t>
      </w:r>
    </w:p>
    <w:p w14:paraId="00EDC0E9">
      <w:pPr>
        <w:pStyle w:val="16"/>
        <w:numPr>
          <w:ilvl w:val="0"/>
          <w:numId w:val="8"/>
        </w:numPr>
        <w:ind w:left="420" w:leftChars="0" w:hanging="420" w:firstLineChars="0"/>
        <w:rPr>
          <w:rFonts w:ascii="宋体" w:hAnsi="宋体" w:eastAsia="宋体"/>
          <w:sz w:val="21"/>
        </w:rPr>
      </w:pPr>
      <w:r>
        <w:rPr>
          <w:rFonts w:ascii="宋体" w:hAnsi="宋体" w:eastAsia="宋体"/>
          <w:sz w:val="21"/>
        </w:rPr>
        <w:t>我们可以淡而悠长，除非你想炽热一点。</w:t>
      </w:r>
    </w:p>
    <w:p w14:paraId="770775E3"/>
    <w:p w14:paraId="53ED341D">
      <w:pPr>
        <w:pStyle w:val="3"/>
      </w:pPr>
      <w:r>
        <w:rPr>
          <w:rFonts w:ascii="宋体" w:hAnsi="宋体" w:eastAsia="宋体"/>
          <w:sz w:val="32"/>
        </w:rPr>
        <w:t>八、ASD处理与关系定位（ASD Handling &amp; Relationship Positioning）</w:t>
      </w:r>
    </w:p>
    <w:p w14:paraId="104D349F">
      <w:pPr>
        <w:pStyle w:val="4"/>
      </w:pPr>
      <w:r>
        <w:rPr>
          <w:rFonts w:ascii="宋体" w:hAnsi="宋体" w:eastAsia="宋体"/>
          <w:sz w:val="26"/>
        </w:rPr>
        <w:t>8.1 消除评判</w:t>
      </w:r>
    </w:p>
    <w:p w14:paraId="44E25673">
      <w:pPr>
        <w:pStyle w:val="16"/>
        <w:numPr>
          <w:ilvl w:val="0"/>
          <w:numId w:val="8"/>
        </w:numPr>
        <w:ind w:left="420" w:leftChars="0" w:hanging="420" w:firstLineChars="0"/>
        <w:rPr>
          <w:rFonts w:ascii="宋体" w:hAnsi="宋体" w:eastAsia="宋体"/>
          <w:sz w:val="21"/>
        </w:rPr>
      </w:pPr>
      <w:r>
        <w:rPr>
          <w:rFonts w:ascii="宋体" w:hAnsi="宋体" w:eastAsia="宋体"/>
          <w:sz w:val="21"/>
        </w:rPr>
        <w:t>允许你坏一点，没让你一直傻笑。</w:t>
      </w:r>
    </w:p>
    <w:p w14:paraId="390ECD2B">
      <w:pPr>
        <w:pStyle w:val="16"/>
        <w:numPr>
          <w:ilvl w:val="0"/>
          <w:numId w:val="8"/>
        </w:numPr>
        <w:ind w:left="420" w:leftChars="0" w:hanging="420" w:firstLineChars="0"/>
        <w:rPr>
          <w:rFonts w:ascii="宋体" w:hAnsi="宋体" w:eastAsia="宋体"/>
          <w:sz w:val="21"/>
        </w:rPr>
      </w:pPr>
      <w:r>
        <w:rPr>
          <w:rFonts w:ascii="宋体" w:hAnsi="宋体" w:eastAsia="宋体"/>
          <w:sz w:val="21"/>
        </w:rPr>
        <w:t>女生看片（GV/AV）也很正常吧，作为成熟的人我理解。</w:t>
      </w:r>
    </w:p>
    <w:p w14:paraId="4417779B">
      <w:pPr>
        <w:pStyle w:val="16"/>
        <w:numPr>
          <w:ilvl w:val="0"/>
          <w:numId w:val="8"/>
        </w:numPr>
        <w:ind w:left="420" w:leftChars="0" w:hanging="420" w:firstLineChars="0"/>
        <w:rPr>
          <w:rFonts w:ascii="宋体" w:hAnsi="宋体" w:eastAsia="宋体"/>
          <w:sz w:val="21"/>
        </w:rPr>
      </w:pPr>
      <w:r>
        <w:rPr>
          <w:rFonts w:ascii="宋体" w:hAnsi="宋体" w:eastAsia="宋体"/>
          <w:sz w:val="21"/>
        </w:rPr>
        <w:t>又不是没见过女人素颜，主要看你人。</w:t>
      </w:r>
    </w:p>
    <w:p w14:paraId="54ACAED9">
      <w:pPr>
        <w:pStyle w:val="4"/>
      </w:pPr>
      <w:r>
        <w:rPr>
          <w:rFonts w:ascii="宋体" w:hAnsi="宋体" w:eastAsia="宋体"/>
          <w:sz w:val="26"/>
        </w:rPr>
        <w:t>8.2 给台阶/削弱阻碍</w:t>
      </w:r>
    </w:p>
    <w:p w14:paraId="76E2C4A2">
      <w:pPr>
        <w:pStyle w:val="16"/>
        <w:numPr>
          <w:ilvl w:val="0"/>
          <w:numId w:val="8"/>
        </w:numPr>
        <w:ind w:left="420" w:leftChars="0" w:hanging="420" w:firstLineChars="0"/>
        <w:rPr>
          <w:rFonts w:ascii="宋体" w:hAnsi="宋体" w:eastAsia="宋体"/>
          <w:sz w:val="21"/>
        </w:rPr>
      </w:pPr>
      <w:r>
        <w:rPr>
          <w:rFonts w:ascii="宋体" w:hAnsi="宋体" w:eastAsia="宋体"/>
          <w:sz w:val="21"/>
        </w:rPr>
        <w:t>今天肯定不会发生关系的，宝宝，我们只是互相感受一下。</w:t>
      </w:r>
    </w:p>
    <w:p w14:paraId="43888F28">
      <w:pPr>
        <w:pStyle w:val="16"/>
        <w:numPr>
          <w:ilvl w:val="0"/>
          <w:numId w:val="8"/>
        </w:numPr>
        <w:ind w:left="420" w:leftChars="0" w:hanging="420" w:firstLineChars="0"/>
        <w:rPr>
          <w:rFonts w:ascii="宋体" w:hAnsi="宋体" w:eastAsia="宋体"/>
          <w:sz w:val="21"/>
        </w:rPr>
      </w:pPr>
      <w:r>
        <w:rPr>
          <w:rFonts w:ascii="宋体" w:hAnsi="宋体" w:eastAsia="宋体"/>
          <w:sz w:val="21"/>
        </w:rPr>
        <w:t>我敢爱敢恨，我不像你这么拧巴。</w:t>
      </w:r>
    </w:p>
    <w:p w14:paraId="78054DA7">
      <w:pPr>
        <w:pStyle w:val="16"/>
        <w:numPr>
          <w:ilvl w:val="0"/>
          <w:numId w:val="8"/>
        </w:numPr>
        <w:ind w:left="420" w:leftChars="0" w:hanging="420" w:firstLineChars="0"/>
        <w:rPr>
          <w:rFonts w:ascii="宋体" w:hAnsi="宋体" w:eastAsia="宋体"/>
          <w:sz w:val="21"/>
        </w:rPr>
      </w:pPr>
      <w:r>
        <w:rPr>
          <w:rFonts w:ascii="宋体" w:hAnsi="宋体" w:eastAsia="宋体"/>
          <w:sz w:val="21"/>
        </w:rPr>
        <w:t>热度这个东西会随时间消退，我不希望到时候我们变成陌生人。</w:t>
      </w:r>
    </w:p>
    <w:p w14:paraId="2A7C9BE0">
      <w:pPr>
        <w:pStyle w:val="16"/>
        <w:numPr>
          <w:ilvl w:val="0"/>
          <w:numId w:val="8"/>
        </w:numPr>
        <w:ind w:left="420" w:leftChars="0" w:hanging="420" w:firstLineChars="0"/>
        <w:rPr>
          <w:rFonts w:ascii="宋体" w:hAnsi="宋体" w:eastAsia="宋体"/>
          <w:sz w:val="21"/>
        </w:rPr>
      </w:pPr>
      <w:r>
        <w:rPr>
          <w:rFonts w:ascii="宋体" w:hAnsi="宋体" w:eastAsia="宋体"/>
          <w:sz w:val="21"/>
        </w:rPr>
        <w:t>不会sex。（用于破解女方去私密空间/公寓的ASD防备机制，铺设安全台阶）</w:t>
      </w:r>
    </w:p>
    <w:p w14:paraId="1BEB5FEA">
      <w:pPr>
        <w:pStyle w:val="4"/>
      </w:pPr>
      <w:r>
        <w:rPr>
          <w:rFonts w:ascii="宋体" w:hAnsi="宋体" w:eastAsia="宋体"/>
          <w:sz w:val="26"/>
        </w:rPr>
        <w:t>8.3 性暗示/植入</w:t>
      </w:r>
    </w:p>
    <w:p w14:paraId="7B835C5C">
      <w:pPr>
        <w:pStyle w:val="16"/>
        <w:numPr>
          <w:ilvl w:val="0"/>
          <w:numId w:val="8"/>
        </w:numPr>
        <w:ind w:left="420" w:leftChars="0" w:hanging="420" w:firstLineChars="0"/>
        <w:rPr>
          <w:rFonts w:ascii="宋体" w:hAnsi="宋体" w:eastAsia="宋体"/>
          <w:sz w:val="21"/>
        </w:rPr>
      </w:pPr>
      <w:r>
        <w:rPr>
          <w:rFonts w:ascii="宋体" w:hAnsi="宋体" w:eastAsia="宋体"/>
          <w:sz w:val="21"/>
        </w:rPr>
        <w:t>大人的检验方式。</w:t>
      </w:r>
    </w:p>
    <w:p w14:paraId="7E1C97D6">
      <w:pPr>
        <w:pStyle w:val="16"/>
        <w:numPr>
          <w:ilvl w:val="0"/>
          <w:numId w:val="8"/>
        </w:numPr>
        <w:ind w:left="420" w:leftChars="0" w:hanging="420" w:firstLineChars="0"/>
        <w:rPr>
          <w:rFonts w:ascii="宋体" w:hAnsi="宋体" w:eastAsia="宋体"/>
          <w:sz w:val="21"/>
        </w:rPr>
      </w:pPr>
      <w:r>
        <w:rPr>
          <w:rFonts w:ascii="宋体" w:hAnsi="宋体" w:eastAsia="宋体"/>
          <w:sz w:val="21"/>
        </w:rPr>
        <w:t>长18宽22。（针对身高体重/大小的模糊回应）</w:t>
      </w:r>
    </w:p>
    <w:p w14:paraId="6C3B852C">
      <w:pPr>
        <w:pStyle w:val="16"/>
        <w:numPr>
          <w:ilvl w:val="0"/>
          <w:numId w:val="8"/>
        </w:numPr>
        <w:ind w:left="420" w:leftChars="0" w:hanging="420" w:firstLineChars="0"/>
        <w:rPr>
          <w:rFonts w:ascii="宋体" w:hAnsi="宋体" w:eastAsia="宋体"/>
          <w:sz w:val="21"/>
        </w:rPr>
      </w:pPr>
      <w:r>
        <w:rPr>
          <w:rFonts w:ascii="宋体" w:hAnsi="宋体" w:eastAsia="宋体"/>
          <w:sz w:val="21"/>
        </w:rPr>
        <w:t>我觉得黑色情趣内衣很有性张力。</w:t>
      </w:r>
    </w:p>
    <w:p w14:paraId="12886DB7">
      <w:pPr>
        <w:pStyle w:val="16"/>
        <w:numPr>
          <w:ilvl w:val="0"/>
          <w:numId w:val="8"/>
        </w:numPr>
        <w:ind w:left="420" w:leftChars="0" w:hanging="420" w:firstLineChars="0"/>
        <w:rPr>
          <w:rFonts w:ascii="宋体" w:hAnsi="宋体" w:eastAsia="宋体"/>
          <w:sz w:val="21"/>
        </w:rPr>
      </w:pPr>
      <w:r>
        <w:rPr>
          <w:rFonts w:ascii="宋体" w:hAnsi="宋体" w:eastAsia="宋体"/>
          <w:sz w:val="21"/>
        </w:rPr>
        <w:t>粉色皮鞭抽，你选大的还是小的？</w:t>
      </w:r>
    </w:p>
    <w:p w14:paraId="44C836B0">
      <w:pPr>
        <w:pStyle w:val="4"/>
      </w:pPr>
      <w:r>
        <w:rPr>
          <w:rFonts w:ascii="宋体" w:hAnsi="宋体" w:eastAsia="宋体"/>
          <w:sz w:val="26"/>
        </w:rPr>
        <w:t>8.4 关系定位</w:t>
      </w:r>
    </w:p>
    <w:p w14:paraId="07855226">
      <w:pPr>
        <w:pStyle w:val="16"/>
        <w:numPr>
          <w:ilvl w:val="0"/>
          <w:numId w:val="8"/>
        </w:numPr>
        <w:ind w:left="420" w:leftChars="0" w:hanging="420" w:firstLineChars="0"/>
        <w:rPr>
          <w:rFonts w:ascii="宋体" w:hAnsi="宋体" w:eastAsia="宋体"/>
          <w:sz w:val="21"/>
        </w:rPr>
      </w:pPr>
      <w:r>
        <w:rPr>
          <w:rFonts w:ascii="宋体" w:hAnsi="宋体" w:eastAsia="宋体"/>
          <w:sz w:val="21"/>
        </w:rPr>
        <w:t>99%的男女朋友本质上都是炮友，只是很多人不具备深度挖掘对方特质的能力。</w:t>
      </w:r>
    </w:p>
    <w:p w14:paraId="4576CCEB">
      <w:pPr>
        <w:pStyle w:val="16"/>
        <w:numPr>
          <w:ilvl w:val="0"/>
          <w:numId w:val="8"/>
        </w:numPr>
        <w:ind w:left="420" w:leftChars="0" w:hanging="420" w:firstLineChars="0"/>
        <w:rPr>
          <w:rFonts w:ascii="宋体" w:hAnsi="宋体" w:eastAsia="宋体"/>
          <w:sz w:val="21"/>
        </w:rPr>
      </w:pPr>
      <w:r>
        <w:rPr>
          <w:rFonts w:ascii="宋体" w:hAnsi="宋体" w:eastAsia="宋体"/>
          <w:sz w:val="21"/>
        </w:rPr>
        <w:t>我觉得当面相处的信息量远超网聊，认识的时候距离不是问题。</w:t>
      </w:r>
    </w:p>
    <w:p w14:paraId="55A9C48F">
      <w:pPr>
        <w:pStyle w:val="16"/>
        <w:numPr>
          <w:ilvl w:val="0"/>
          <w:numId w:val="8"/>
        </w:numPr>
        <w:ind w:left="420" w:leftChars="0" w:hanging="420" w:firstLineChars="0"/>
        <w:rPr>
          <w:rFonts w:ascii="宋体" w:hAnsi="宋体" w:eastAsia="宋体"/>
          <w:sz w:val="21"/>
        </w:rPr>
      </w:pPr>
      <w:r>
        <w:rPr>
          <w:rFonts w:ascii="宋体" w:hAnsi="宋体" w:eastAsia="宋体"/>
          <w:sz w:val="21"/>
        </w:rPr>
        <w:t>下次来深圳可能是分公司开业。（展示高价值人设+长期属性）</w:t>
      </w:r>
    </w:p>
    <w:p w14:paraId="018C97E4">
      <w:pPr>
        <w:pStyle w:val="4"/>
      </w:pPr>
      <w:r>
        <w:rPr>
          <w:rFonts w:ascii="宋体" w:hAnsi="宋体" w:eastAsia="宋体"/>
          <w:sz w:val="26"/>
        </w:rPr>
        <w:t>8.5 连招/综合应对（Jackson）</w:t>
      </w:r>
    </w:p>
    <w:p w14:paraId="7542E2FA">
      <w:pPr>
        <w:pStyle w:val="16"/>
        <w:numPr>
          <w:ilvl w:val="0"/>
          <w:numId w:val="8"/>
        </w:numPr>
        <w:ind w:left="420" w:leftChars="0" w:hanging="420" w:firstLineChars="0"/>
        <w:rPr>
          <w:rFonts w:ascii="宋体" w:hAnsi="宋体" w:eastAsia="宋体"/>
          <w:sz w:val="21"/>
        </w:rPr>
      </w:pPr>
      <w:r>
        <w:rPr>
          <w:rFonts w:ascii="宋体" w:hAnsi="宋体" w:eastAsia="宋体"/>
          <w:sz w:val="21"/>
        </w:rPr>
        <w:t>说错话了：前面我弟发的/重新开始撩你。</w:t>
      </w:r>
    </w:p>
    <w:p w14:paraId="1CA6252C">
      <w:pPr>
        <w:pStyle w:val="16"/>
        <w:numPr>
          <w:ilvl w:val="0"/>
          <w:numId w:val="8"/>
        </w:numPr>
        <w:ind w:left="420" w:leftChars="0" w:hanging="420" w:firstLineChars="0"/>
        <w:rPr>
          <w:rFonts w:ascii="宋体" w:hAnsi="宋体" w:eastAsia="宋体"/>
          <w:sz w:val="21"/>
        </w:rPr>
      </w:pPr>
      <w:r>
        <w:rPr>
          <w:rFonts w:ascii="宋体" w:hAnsi="宋体" w:eastAsia="宋体"/>
          <w:sz w:val="21"/>
        </w:rPr>
        <w:t>发'我爱你'/'搞你情绪'。</w:t>
      </w:r>
    </w:p>
    <w:p w14:paraId="324E61AB">
      <w:pPr>
        <w:pStyle w:val="16"/>
        <w:numPr>
          <w:ilvl w:val="0"/>
          <w:numId w:val="8"/>
        </w:numPr>
        <w:ind w:left="420" w:leftChars="0" w:hanging="420" w:firstLineChars="0"/>
        <w:rPr>
          <w:rFonts w:ascii="宋体" w:hAnsi="宋体" w:eastAsia="宋体"/>
          <w:sz w:val="21"/>
        </w:rPr>
      </w:pPr>
      <w:r>
        <w:rPr>
          <w:rFonts w:ascii="宋体" w:hAnsi="宋体" w:eastAsia="宋体"/>
          <w:sz w:val="21"/>
        </w:rPr>
        <w:t>真好假好，真ok假ok，为继续测试窗口，引导赋格。</w:t>
      </w:r>
    </w:p>
    <w:p w14:paraId="71DF084B">
      <w:pPr>
        <w:pStyle w:val="16"/>
        <w:numPr>
          <w:ilvl w:val="0"/>
          <w:numId w:val="8"/>
        </w:numPr>
        <w:ind w:left="420" w:leftChars="0" w:hanging="420" w:firstLineChars="0"/>
        <w:rPr>
          <w:rFonts w:ascii="宋体" w:hAnsi="宋体" w:eastAsia="宋体"/>
          <w:sz w:val="21"/>
        </w:rPr>
      </w:pPr>
      <w:r>
        <w:rPr>
          <w:rFonts w:ascii="宋体" w:hAnsi="宋体" w:eastAsia="宋体"/>
          <w:sz w:val="21"/>
        </w:rPr>
        <w:t>小学生甜妹-重点是后者-贴切不？</w:t>
      </w:r>
    </w:p>
    <w:p w14:paraId="6B7669A4">
      <w:pPr>
        <w:pStyle w:val="16"/>
        <w:numPr>
          <w:ilvl w:val="0"/>
          <w:numId w:val="8"/>
        </w:numPr>
        <w:ind w:left="420" w:leftChars="0" w:hanging="420" w:firstLineChars="0"/>
        <w:rPr>
          <w:rFonts w:ascii="宋体" w:hAnsi="宋体" w:eastAsia="宋体"/>
          <w:sz w:val="21"/>
        </w:rPr>
      </w:pPr>
      <w:r>
        <w:rPr>
          <w:rFonts w:ascii="宋体" w:hAnsi="宋体" w:eastAsia="宋体"/>
          <w:sz w:val="21"/>
        </w:rPr>
        <w:t>反应难-你一向这么聊天？/转人工/投入好低。</w:t>
      </w:r>
    </w:p>
    <w:p w14:paraId="53826A47">
      <w:pPr>
        <w:pStyle w:val="16"/>
        <w:numPr>
          <w:ilvl w:val="0"/>
          <w:numId w:val="8"/>
        </w:numPr>
        <w:ind w:left="420" w:leftChars="0" w:hanging="420" w:firstLineChars="0"/>
        <w:rPr>
          <w:rFonts w:ascii="宋体" w:hAnsi="宋体" w:eastAsia="宋体"/>
          <w:sz w:val="21"/>
        </w:rPr>
      </w:pPr>
      <w:r>
        <w:rPr>
          <w:rFonts w:ascii="宋体" w:hAnsi="宋体" w:eastAsia="宋体"/>
          <w:sz w:val="21"/>
        </w:rPr>
        <w:t>所以不粘人吗？适当粘人在关系里是讨喜的。</w:t>
      </w:r>
    </w:p>
    <w:p w14:paraId="412B7354">
      <w:pPr>
        <w:pStyle w:val="4"/>
      </w:pPr>
      <w:r>
        <w:rPr>
          <w:rFonts w:ascii="宋体" w:hAnsi="宋体" w:eastAsia="宋体"/>
          <w:sz w:val="26"/>
        </w:rPr>
        <w:t>8.6 女生私密空间ASD综合应对（Jackson）</w:t>
      </w:r>
    </w:p>
    <w:p w14:paraId="78E6CCE9">
      <w:pPr>
        <w:pStyle w:val="16"/>
        <w:numPr>
          <w:ilvl w:val="0"/>
          <w:numId w:val="8"/>
        </w:numPr>
        <w:ind w:left="420" w:leftChars="0" w:hanging="420" w:firstLineChars="0"/>
        <w:rPr>
          <w:rFonts w:ascii="宋体" w:hAnsi="宋体" w:eastAsia="宋体"/>
          <w:sz w:val="21"/>
        </w:rPr>
      </w:pPr>
      <w:r>
        <w:rPr>
          <w:rFonts w:ascii="宋体" w:hAnsi="宋体" w:eastAsia="宋体"/>
          <w:sz w:val="21"/>
        </w:rPr>
        <w:t>有吸引，此时说话需要强势，上三大需求，学术调情。首先说享受当下，未来的事说不准，顺其自然，再说学术调情：每个人都有三种价值需求，可能这个人满足你供养需求，那个人带给你情绪价值，另一个人满足你对未来的期待。而且你现在展现的对性看法，搞得像我在占你便宜似的，我们两互相有好感，只要是正常人都会有性的想法，如果你看小红书或者抖音觉得男生应该怎么怎么样先能做，那我们不合适，这点是让我感觉下头的。</w:t>
      </w:r>
    </w:p>
    <w:p w14:paraId="68566272">
      <w:pPr>
        <w:pStyle w:val="4"/>
      </w:pPr>
      <w:r>
        <w:rPr>
          <w:rFonts w:ascii="宋体" w:hAnsi="宋体" w:eastAsia="宋体"/>
          <w:sz w:val="26"/>
        </w:rPr>
        <w:t>8.7 女生问有没有女朋友应对（Jackson）</w:t>
      </w:r>
    </w:p>
    <w:p w14:paraId="294C36D4">
      <w:pPr>
        <w:pStyle w:val="16"/>
        <w:numPr>
          <w:ilvl w:val="0"/>
          <w:numId w:val="8"/>
        </w:numPr>
        <w:ind w:left="420" w:leftChars="0" w:hanging="420" w:firstLineChars="0"/>
        <w:rPr>
          <w:rFonts w:ascii="宋体" w:hAnsi="宋体" w:eastAsia="宋体"/>
          <w:sz w:val="21"/>
        </w:rPr>
      </w:pPr>
      <w:r>
        <w:rPr>
          <w:rFonts w:ascii="宋体" w:hAnsi="宋体" w:eastAsia="宋体"/>
          <w:sz w:val="21"/>
        </w:rPr>
        <w:t>你希望我有还是无？不想骗你，有，但我觉得她有些地方满足不了我，我比较挑不随便，然后上价值观等等；说没有，那继续推进，后面制定规则：我觉得跟你相处挺不错的，但是恋爱容易分，暧昧不会，我们先这样相处下去，后面顺其自然，这种类似的话。</w:t>
      </w:r>
    </w:p>
    <w:p w14:paraId="3CC1D633">
      <w:pPr>
        <w:pStyle w:val="4"/>
      </w:pPr>
      <w:r>
        <w:rPr>
          <w:rFonts w:ascii="宋体" w:hAnsi="宋体" w:eastAsia="宋体"/>
          <w:sz w:val="26"/>
        </w:rPr>
        <w:t>8.8 女生问'是你喜欢的类型吗'应对（Jackson）</w:t>
      </w:r>
    </w:p>
    <w:p w14:paraId="6CA82355">
      <w:pPr>
        <w:pStyle w:val="16"/>
        <w:numPr>
          <w:ilvl w:val="0"/>
          <w:numId w:val="8"/>
        </w:numPr>
        <w:ind w:left="420" w:leftChars="0" w:hanging="420" w:firstLineChars="0"/>
        <w:rPr>
          <w:rFonts w:ascii="宋体" w:hAnsi="宋体" w:eastAsia="宋体"/>
          <w:sz w:val="21"/>
        </w:rPr>
      </w:pPr>
      <w:r>
        <w:rPr>
          <w:rFonts w:ascii="宋体" w:hAnsi="宋体" w:eastAsia="宋体"/>
          <w:sz w:val="21"/>
        </w:rPr>
        <w:t>还不了解你，只能先从外表爱上。</w:t>
      </w:r>
    </w:p>
    <w:p w14:paraId="00A57BE6"/>
    <w:p w14:paraId="16F28829">
      <w:pPr>
        <w:pStyle w:val="3"/>
      </w:pPr>
      <w:r>
        <w:rPr>
          <w:rFonts w:ascii="宋体" w:hAnsi="宋体" w:eastAsia="宋体"/>
          <w:sz w:val="32"/>
        </w:rPr>
        <w:t>九、高位奖品性塑造（High-Value Prize Framing）</w:t>
      </w:r>
    </w:p>
    <w:p w14:paraId="220B6295">
      <w:pPr>
        <w:pStyle w:val="4"/>
      </w:pPr>
      <w:r>
        <w:rPr>
          <w:rFonts w:ascii="宋体" w:hAnsi="宋体" w:eastAsia="宋体"/>
          <w:sz w:val="26"/>
        </w:rPr>
        <w:t>9.1 高位奖品性语句（Jackson）</w:t>
      </w:r>
    </w:p>
    <w:p w14:paraId="2EA32EBC">
      <w:pPr>
        <w:pStyle w:val="16"/>
        <w:numPr>
          <w:ilvl w:val="0"/>
          <w:numId w:val="8"/>
        </w:numPr>
        <w:ind w:left="420" w:leftChars="0" w:hanging="420" w:firstLineChars="0"/>
        <w:rPr>
          <w:rFonts w:ascii="宋体" w:hAnsi="宋体" w:eastAsia="宋体"/>
          <w:sz w:val="21"/>
        </w:rPr>
      </w:pPr>
      <w:r>
        <w:rPr>
          <w:rFonts w:ascii="宋体" w:hAnsi="宋体" w:eastAsia="宋体"/>
          <w:sz w:val="21"/>
        </w:rPr>
        <w:t>（女生工作）你可以下班拥有我。</w:t>
      </w:r>
    </w:p>
    <w:p w14:paraId="58331042">
      <w:pPr>
        <w:pStyle w:val="16"/>
        <w:numPr>
          <w:ilvl w:val="0"/>
          <w:numId w:val="8"/>
        </w:numPr>
        <w:ind w:left="420" w:leftChars="0" w:hanging="420" w:firstLineChars="0"/>
        <w:rPr>
          <w:rFonts w:ascii="宋体" w:hAnsi="宋体" w:eastAsia="宋体"/>
          <w:sz w:val="21"/>
        </w:rPr>
      </w:pPr>
      <w:r>
        <w:rPr>
          <w:rFonts w:ascii="宋体" w:hAnsi="宋体" w:eastAsia="宋体"/>
          <w:sz w:val="21"/>
        </w:rPr>
        <w:t>明明就很开心。</w:t>
      </w:r>
    </w:p>
    <w:p w14:paraId="05221EE9">
      <w:pPr>
        <w:pStyle w:val="16"/>
        <w:numPr>
          <w:ilvl w:val="0"/>
          <w:numId w:val="8"/>
        </w:numPr>
        <w:ind w:left="420" w:leftChars="0" w:hanging="420" w:firstLineChars="0"/>
        <w:rPr>
          <w:rFonts w:ascii="宋体" w:hAnsi="宋体" w:eastAsia="宋体"/>
          <w:sz w:val="21"/>
        </w:rPr>
      </w:pPr>
      <w:r>
        <w:rPr>
          <w:rFonts w:ascii="宋体" w:hAnsi="宋体" w:eastAsia="宋体"/>
          <w:sz w:val="21"/>
        </w:rPr>
        <w:t>（高位价值反馈）谢谢老板。</w:t>
      </w:r>
    </w:p>
    <w:p w14:paraId="0167258F">
      <w:pPr>
        <w:pStyle w:val="16"/>
        <w:numPr>
          <w:ilvl w:val="0"/>
          <w:numId w:val="8"/>
        </w:numPr>
        <w:ind w:left="420" w:leftChars="0" w:hanging="420" w:firstLineChars="0"/>
        <w:rPr>
          <w:rFonts w:ascii="宋体" w:hAnsi="宋体" w:eastAsia="宋体"/>
          <w:sz w:val="21"/>
        </w:rPr>
      </w:pPr>
      <w:r>
        <w:rPr>
          <w:rFonts w:ascii="宋体" w:hAnsi="宋体" w:eastAsia="宋体"/>
          <w:sz w:val="21"/>
        </w:rPr>
        <w:t>勇敢点。</w:t>
      </w:r>
    </w:p>
    <w:p w14:paraId="6F1050CA">
      <w:pPr>
        <w:pStyle w:val="16"/>
        <w:numPr>
          <w:ilvl w:val="0"/>
          <w:numId w:val="8"/>
        </w:numPr>
        <w:ind w:left="420" w:leftChars="0" w:hanging="420" w:firstLineChars="0"/>
        <w:rPr>
          <w:rFonts w:ascii="宋体" w:hAnsi="宋体" w:eastAsia="宋体"/>
          <w:sz w:val="21"/>
        </w:rPr>
      </w:pPr>
      <w:r>
        <w:rPr>
          <w:rFonts w:ascii="宋体" w:hAnsi="宋体" w:eastAsia="宋体"/>
          <w:sz w:val="21"/>
        </w:rPr>
        <w:t>对每个帅哥都这样？通过废物测试了。</w:t>
      </w:r>
    </w:p>
    <w:p w14:paraId="37D230F4">
      <w:pPr>
        <w:pStyle w:val="16"/>
        <w:numPr>
          <w:ilvl w:val="0"/>
          <w:numId w:val="8"/>
        </w:numPr>
        <w:ind w:left="420" w:leftChars="0" w:hanging="420" w:firstLineChars="0"/>
        <w:rPr>
          <w:rFonts w:ascii="宋体" w:hAnsi="宋体" w:eastAsia="宋体"/>
          <w:sz w:val="21"/>
        </w:rPr>
      </w:pPr>
      <w:r>
        <w:rPr>
          <w:rFonts w:ascii="宋体" w:hAnsi="宋体" w:eastAsia="宋体"/>
          <w:sz w:val="21"/>
        </w:rPr>
        <w:t>其他女人也在等我回，要吃点醋嘛，嫂子倒是有。</w:t>
      </w:r>
    </w:p>
    <w:p w14:paraId="30D9DF93">
      <w:pPr>
        <w:pStyle w:val="16"/>
        <w:numPr>
          <w:ilvl w:val="0"/>
          <w:numId w:val="8"/>
        </w:numPr>
        <w:ind w:left="420" w:leftChars="0" w:hanging="420" w:firstLineChars="0"/>
        <w:rPr>
          <w:rFonts w:ascii="宋体" w:hAnsi="宋体" w:eastAsia="宋体"/>
          <w:sz w:val="21"/>
        </w:rPr>
      </w:pPr>
      <w:r>
        <w:rPr>
          <w:rFonts w:ascii="宋体" w:hAnsi="宋体" w:eastAsia="宋体"/>
          <w:sz w:val="21"/>
        </w:rPr>
        <w:t>人帅活好算吗？</w:t>
      </w:r>
    </w:p>
    <w:p w14:paraId="0DB45A77">
      <w:pPr>
        <w:pStyle w:val="16"/>
        <w:numPr>
          <w:ilvl w:val="0"/>
          <w:numId w:val="8"/>
        </w:numPr>
        <w:ind w:left="420" w:leftChars="0" w:hanging="420" w:firstLineChars="0"/>
        <w:rPr>
          <w:rFonts w:ascii="宋体" w:hAnsi="宋体" w:eastAsia="宋体"/>
          <w:sz w:val="21"/>
        </w:rPr>
      </w:pPr>
      <w:r>
        <w:rPr>
          <w:rFonts w:ascii="宋体" w:hAnsi="宋体" w:eastAsia="宋体"/>
          <w:sz w:val="21"/>
        </w:rPr>
        <w:t>我硬不起来，是你的原因哦。</w:t>
      </w:r>
    </w:p>
    <w:p w14:paraId="1CF89860">
      <w:pPr>
        <w:pStyle w:val="16"/>
        <w:numPr>
          <w:ilvl w:val="0"/>
          <w:numId w:val="8"/>
        </w:numPr>
        <w:ind w:left="420" w:leftChars="0" w:hanging="420" w:firstLineChars="0"/>
        <w:rPr>
          <w:rFonts w:ascii="宋体" w:hAnsi="宋体" w:eastAsia="宋体"/>
          <w:sz w:val="21"/>
        </w:rPr>
      </w:pPr>
      <w:r>
        <w:rPr>
          <w:rFonts w:ascii="宋体" w:hAnsi="宋体" w:eastAsia="宋体"/>
          <w:sz w:val="21"/>
        </w:rPr>
        <w:t>（拉回上面其他女人也在等我回）我说爱你不信，说故事你连连点头。</w:t>
      </w:r>
    </w:p>
    <w:p w14:paraId="10B44E2B">
      <w:pPr>
        <w:pStyle w:val="16"/>
        <w:numPr>
          <w:ilvl w:val="0"/>
          <w:numId w:val="8"/>
        </w:numPr>
        <w:ind w:left="420" w:leftChars="0" w:hanging="420" w:firstLineChars="0"/>
        <w:rPr>
          <w:rFonts w:ascii="宋体" w:hAnsi="宋体" w:eastAsia="宋体"/>
          <w:sz w:val="21"/>
        </w:rPr>
      </w:pPr>
      <w:r>
        <w:rPr>
          <w:rFonts w:ascii="宋体" w:hAnsi="宋体" w:eastAsia="宋体"/>
          <w:sz w:val="21"/>
        </w:rPr>
        <w:t>别梦到我。</w:t>
      </w:r>
    </w:p>
    <w:p w14:paraId="0F338BB7">
      <w:pPr>
        <w:pStyle w:val="16"/>
        <w:numPr>
          <w:ilvl w:val="0"/>
          <w:numId w:val="8"/>
        </w:numPr>
        <w:ind w:left="420" w:leftChars="0" w:hanging="420" w:firstLineChars="0"/>
        <w:rPr>
          <w:rFonts w:ascii="宋体" w:hAnsi="宋体" w:eastAsia="宋体"/>
          <w:sz w:val="21"/>
        </w:rPr>
      </w:pPr>
      <w:r>
        <w:rPr>
          <w:rFonts w:ascii="宋体" w:hAnsi="宋体" w:eastAsia="宋体"/>
          <w:sz w:val="21"/>
        </w:rPr>
        <w:t>打算怎么补偿我？不得三星米其林。</w:t>
      </w:r>
    </w:p>
    <w:p w14:paraId="0F80D177">
      <w:pPr>
        <w:pStyle w:val="16"/>
        <w:numPr>
          <w:ilvl w:val="0"/>
          <w:numId w:val="8"/>
        </w:numPr>
        <w:ind w:left="420" w:leftChars="0" w:hanging="420" w:firstLineChars="0"/>
        <w:rPr>
          <w:rFonts w:ascii="宋体" w:hAnsi="宋体" w:eastAsia="宋体"/>
          <w:sz w:val="21"/>
        </w:rPr>
      </w:pPr>
      <w:r>
        <w:rPr>
          <w:rFonts w:ascii="宋体" w:hAnsi="宋体" w:eastAsia="宋体"/>
          <w:sz w:val="21"/>
        </w:rPr>
        <w:t>伪装受害者视角。</w:t>
      </w:r>
    </w:p>
    <w:p w14:paraId="1D5B01D8">
      <w:pPr>
        <w:pStyle w:val="16"/>
        <w:numPr>
          <w:ilvl w:val="0"/>
          <w:numId w:val="8"/>
        </w:numPr>
        <w:ind w:left="420" w:leftChars="0" w:hanging="420" w:firstLineChars="0"/>
        <w:rPr>
          <w:rFonts w:ascii="宋体" w:hAnsi="宋体" w:eastAsia="宋体"/>
          <w:sz w:val="21"/>
        </w:rPr>
      </w:pPr>
      <w:r>
        <w:rPr>
          <w:rFonts w:ascii="宋体" w:hAnsi="宋体" w:eastAsia="宋体"/>
          <w:sz w:val="21"/>
        </w:rPr>
        <w:t>白天安全一点。</w:t>
      </w:r>
    </w:p>
    <w:p w14:paraId="07302C47">
      <w:pPr>
        <w:pStyle w:val="16"/>
        <w:numPr>
          <w:ilvl w:val="0"/>
          <w:numId w:val="8"/>
        </w:numPr>
        <w:ind w:left="420" w:leftChars="0" w:hanging="420" w:firstLineChars="0"/>
        <w:rPr>
          <w:rFonts w:ascii="宋体" w:hAnsi="宋体" w:eastAsia="宋体"/>
          <w:sz w:val="21"/>
        </w:rPr>
      </w:pPr>
      <w:r>
        <w:rPr>
          <w:rFonts w:ascii="宋体" w:hAnsi="宋体" w:eastAsia="宋体"/>
          <w:sz w:val="21"/>
        </w:rPr>
        <w:t>准备怎么补偿我？</w:t>
      </w:r>
    </w:p>
    <w:p w14:paraId="38F55C2E">
      <w:pPr>
        <w:pStyle w:val="16"/>
        <w:numPr>
          <w:ilvl w:val="0"/>
          <w:numId w:val="8"/>
        </w:numPr>
        <w:ind w:left="420" w:leftChars="0" w:hanging="420" w:firstLineChars="0"/>
        <w:rPr>
          <w:rFonts w:ascii="宋体" w:hAnsi="宋体" w:eastAsia="宋体"/>
          <w:sz w:val="21"/>
        </w:rPr>
      </w:pPr>
      <w:r>
        <w:rPr>
          <w:rFonts w:ascii="宋体" w:hAnsi="宋体" w:eastAsia="宋体"/>
          <w:sz w:val="21"/>
        </w:rPr>
        <w:t>你适合保护我。</w:t>
      </w:r>
    </w:p>
    <w:p w14:paraId="5752767A"/>
    <w:p w14:paraId="2BDAB5D4">
      <w:pPr>
        <w:pStyle w:val="3"/>
      </w:pPr>
      <w:r>
        <w:rPr>
          <w:rFonts w:ascii="宋体" w:hAnsi="宋体" w:eastAsia="宋体"/>
          <w:sz w:val="32"/>
        </w:rPr>
        <w:t>十、作联系感与日常维护（Connection &amp; Maintenance）</w:t>
      </w:r>
    </w:p>
    <w:p w14:paraId="24C251C2">
      <w:pPr>
        <w:pStyle w:val="4"/>
      </w:pPr>
      <w:r>
        <w:rPr>
          <w:rFonts w:ascii="宋体" w:hAnsi="宋体" w:eastAsia="宋体"/>
          <w:sz w:val="26"/>
        </w:rPr>
        <w:t>10.1 作联系感语句（Jackson）</w:t>
      </w:r>
    </w:p>
    <w:p w14:paraId="472B93CA">
      <w:pPr>
        <w:pStyle w:val="16"/>
        <w:numPr>
          <w:ilvl w:val="0"/>
          <w:numId w:val="8"/>
        </w:numPr>
        <w:ind w:left="420" w:leftChars="0" w:hanging="420" w:firstLineChars="0"/>
        <w:rPr>
          <w:rFonts w:ascii="宋体" w:hAnsi="宋体" w:eastAsia="宋体"/>
          <w:sz w:val="21"/>
        </w:rPr>
      </w:pPr>
      <w:r>
        <w:rPr>
          <w:rFonts w:ascii="宋体" w:hAnsi="宋体" w:eastAsia="宋体"/>
          <w:sz w:val="21"/>
        </w:rPr>
        <w:t>我们可以淡而悠长，除非你想炽热一点。</w:t>
      </w:r>
    </w:p>
    <w:p w14:paraId="509513BF">
      <w:pPr>
        <w:pStyle w:val="16"/>
        <w:numPr>
          <w:ilvl w:val="0"/>
          <w:numId w:val="8"/>
        </w:numPr>
        <w:ind w:left="420" w:leftChars="0" w:hanging="420" w:firstLineChars="0"/>
        <w:rPr>
          <w:rFonts w:ascii="宋体" w:hAnsi="宋体" w:eastAsia="宋体"/>
          <w:sz w:val="21"/>
        </w:rPr>
      </w:pPr>
      <w:r>
        <w:rPr>
          <w:rFonts w:ascii="宋体" w:hAnsi="宋体" w:eastAsia="宋体"/>
          <w:sz w:val="21"/>
        </w:rPr>
        <w:t>朋友圈比脸白+想知道你的人。</w:t>
      </w:r>
    </w:p>
    <w:p w14:paraId="0660AABE">
      <w:pPr>
        <w:pStyle w:val="16"/>
        <w:numPr>
          <w:ilvl w:val="0"/>
          <w:numId w:val="8"/>
        </w:numPr>
        <w:ind w:left="420" w:leftChars="0" w:hanging="420" w:firstLineChars="0"/>
        <w:rPr>
          <w:rFonts w:ascii="宋体" w:hAnsi="宋体" w:eastAsia="宋体"/>
          <w:sz w:val="21"/>
        </w:rPr>
      </w:pPr>
      <w:r>
        <w:rPr>
          <w:rFonts w:ascii="宋体" w:hAnsi="宋体" w:eastAsia="宋体"/>
          <w:sz w:val="21"/>
        </w:rPr>
        <w:t>内在是爸爸型。</w:t>
      </w:r>
    </w:p>
    <w:p w14:paraId="328B2649">
      <w:pPr>
        <w:pStyle w:val="16"/>
        <w:numPr>
          <w:ilvl w:val="0"/>
          <w:numId w:val="8"/>
        </w:numPr>
        <w:ind w:left="420" w:leftChars="0" w:hanging="420" w:firstLineChars="0"/>
        <w:rPr>
          <w:rFonts w:ascii="宋体" w:hAnsi="宋体" w:eastAsia="宋体"/>
          <w:sz w:val="21"/>
        </w:rPr>
      </w:pPr>
      <w:r>
        <w:rPr>
          <w:rFonts w:ascii="宋体" w:hAnsi="宋体" w:eastAsia="宋体"/>
          <w:sz w:val="21"/>
        </w:rPr>
        <w:t>现在冷静下来，如何评价？</w:t>
      </w:r>
    </w:p>
    <w:p w14:paraId="3999807E">
      <w:pPr>
        <w:pStyle w:val="16"/>
        <w:numPr>
          <w:ilvl w:val="0"/>
          <w:numId w:val="8"/>
        </w:numPr>
        <w:ind w:left="420" w:leftChars="0" w:hanging="420" w:firstLineChars="0"/>
        <w:rPr>
          <w:rFonts w:ascii="宋体" w:hAnsi="宋体" w:eastAsia="宋体"/>
          <w:sz w:val="21"/>
        </w:rPr>
      </w:pPr>
      <w:r>
        <w:rPr>
          <w:rFonts w:ascii="宋体" w:hAnsi="宋体" w:eastAsia="宋体"/>
          <w:sz w:val="21"/>
        </w:rPr>
        <w:t>Do you want it？</w:t>
      </w:r>
    </w:p>
    <w:p w14:paraId="585EA12C">
      <w:pPr>
        <w:pStyle w:val="16"/>
        <w:numPr>
          <w:ilvl w:val="0"/>
          <w:numId w:val="8"/>
        </w:numPr>
        <w:ind w:left="420" w:leftChars="0" w:hanging="420" w:firstLineChars="0"/>
        <w:rPr>
          <w:rFonts w:ascii="宋体" w:hAnsi="宋体" w:eastAsia="宋体"/>
          <w:sz w:val="21"/>
        </w:rPr>
      </w:pPr>
      <w:r>
        <w:rPr>
          <w:rFonts w:ascii="宋体" w:hAnsi="宋体" w:eastAsia="宋体"/>
          <w:sz w:val="21"/>
        </w:rPr>
        <w:t>（朋友圈天天发）最近好闲你。</w:t>
      </w:r>
    </w:p>
    <w:p w14:paraId="384DBBB5">
      <w:pPr>
        <w:pStyle w:val="16"/>
        <w:numPr>
          <w:ilvl w:val="0"/>
          <w:numId w:val="8"/>
        </w:numPr>
        <w:ind w:left="420" w:leftChars="0" w:hanging="420" w:firstLineChars="0"/>
        <w:rPr>
          <w:rFonts w:ascii="宋体" w:hAnsi="宋体" w:eastAsia="宋体"/>
          <w:sz w:val="21"/>
        </w:rPr>
      </w:pPr>
      <w:r>
        <w:rPr>
          <w:rFonts w:ascii="宋体" w:hAnsi="宋体" w:eastAsia="宋体"/>
          <w:sz w:val="21"/>
        </w:rPr>
        <w:t>那么继续吗？</w:t>
      </w:r>
    </w:p>
    <w:p w14:paraId="5D578A15">
      <w:pPr>
        <w:pStyle w:val="16"/>
        <w:numPr>
          <w:ilvl w:val="0"/>
          <w:numId w:val="8"/>
        </w:numPr>
        <w:ind w:left="420" w:leftChars="0" w:hanging="420" w:firstLineChars="0"/>
        <w:rPr>
          <w:rFonts w:ascii="宋体" w:hAnsi="宋体" w:eastAsia="宋体"/>
          <w:sz w:val="21"/>
        </w:rPr>
      </w:pPr>
      <w:r>
        <w:rPr>
          <w:rFonts w:ascii="宋体" w:hAnsi="宋体" w:eastAsia="宋体"/>
          <w:sz w:val="21"/>
        </w:rPr>
        <w:t>对方没回可以重发一遍加一个问号。</w:t>
      </w:r>
    </w:p>
    <w:p w14:paraId="7C697B31">
      <w:pPr>
        <w:pStyle w:val="16"/>
        <w:numPr>
          <w:ilvl w:val="0"/>
          <w:numId w:val="8"/>
        </w:numPr>
        <w:ind w:left="420" w:leftChars="0" w:hanging="420" w:firstLineChars="0"/>
        <w:rPr>
          <w:rFonts w:ascii="宋体" w:hAnsi="宋体" w:eastAsia="宋体"/>
          <w:sz w:val="21"/>
        </w:rPr>
      </w:pPr>
      <w:r>
        <w:rPr>
          <w:rFonts w:ascii="宋体" w:hAnsi="宋体" w:eastAsia="宋体"/>
          <w:sz w:val="21"/>
        </w:rPr>
        <w:t>（社交软件加V话术）发神秘代码/换个地调度/换个地了解你。</w:t>
      </w:r>
    </w:p>
    <w:p w14:paraId="29DD3383">
      <w:pPr>
        <w:pStyle w:val="16"/>
        <w:numPr>
          <w:ilvl w:val="0"/>
          <w:numId w:val="8"/>
        </w:numPr>
        <w:ind w:left="420" w:leftChars="0" w:hanging="420" w:firstLineChars="0"/>
        <w:rPr>
          <w:rFonts w:ascii="宋体" w:hAnsi="宋体" w:eastAsia="宋体"/>
          <w:sz w:val="21"/>
        </w:rPr>
      </w:pPr>
      <w:r>
        <w:rPr>
          <w:rFonts w:ascii="宋体" w:hAnsi="宋体" w:eastAsia="宋体"/>
          <w:sz w:val="21"/>
        </w:rPr>
        <w:t>（请问是哪位）未来的（）。</w:t>
      </w:r>
    </w:p>
    <w:p w14:paraId="2F209310">
      <w:pPr>
        <w:pStyle w:val="16"/>
        <w:numPr>
          <w:ilvl w:val="0"/>
          <w:numId w:val="8"/>
        </w:numPr>
        <w:ind w:left="420" w:leftChars="0" w:hanging="420" w:firstLineChars="0"/>
        <w:rPr>
          <w:rFonts w:ascii="宋体" w:hAnsi="宋体" w:eastAsia="宋体"/>
          <w:sz w:val="21"/>
        </w:rPr>
      </w:pPr>
      <w:r>
        <w:rPr>
          <w:rFonts w:ascii="宋体" w:hAnsi="宋体" w:eastAsia="宋体"/>
          <w:sz w:val="21"/>
        </w:rPr>
        <w:t>静候佳音。</w:t>
      </w:r>
    </w:p>
    <w:p w14:paraId="290D1EE5">
      <w:pPr>
        <w:pStyle w:val="16"/>
        <w:numPr>
          <w:ilvl w:val="0"/>
          <w:numId w:val="8"/>
        </w:numPr>
        <w:ind w:left="420" w:leftChars="0" w:hanging="420" w:firstLineChars="0"/>
        <w:rPr>
          <w:rFonts w:ascii="宋体" w:hAnsi="宋体" w:eastAsia="宋体"/>
          <w:sz w:val="21"/>
        </w:rPr>
      </w:pPr>
      <w:r>
        <w:rPr>
          <w:rFonts w:ascii="宋体" w:hAnsi="宋体" w:eastAsia="宋体"/>
          <w:sz w:val="21"/>
        </w:rPr>
        <w:t>记得穿包臀裙来见我。</w:t>
      </w:r>
    </w:p>
    <w:p w14:paraId="30F751A3">
      <w:pPr>
        <w:pStyle w:val="16"/>
        <w:numPr>
          <w:ilvl w:val="0"/>
          <w:numId w:val="8"/>
        </w:numPr>
        <w:ind w:left="420" w:leftChars="0" w:hanging="420" w:firstLineChars="0"/>
        <w:rPr>
          <w:rFonts w:ascii="宋体" w:hAnsi="宋体" w:eastAsia="宋体"/>
          <w:sz w:val="21"/>
        </w:rPr>
      </w:pPr>
      <w:r>
        <w:rPr>
          <w:rFonts w:ascii="宋体" w:hAnsi="宋体" w:eastAsia="宋体"/>
          <w:sz w:val="21"/>
        </w:rPr>
        <w:t>切男对女。</w:t>
      </w:r>
    </w:p>
    <w:p w14:paraId="371E6499">
      <w:pPr>
        <w:pStyle w:val="16"/>
        <w:numPr>
          <w:ilvl w:val="0"/>
          <w:numId w:val="8"/>
        </w:numPr>
        <w:ind w:left="420" w:leftChars="0" w:hanging="420" w:firstLineChars="0"/>
        <w:rPr>
          <w:rFonts w:ascii="宋体" w:hAnsi="宋体" w:eastAsia="宋体"/>
          <w:sz w:val="21"/>
        </w:rPr>
      </w:pPr>
      <w:r>
        <w:rPr>
          <w:rFonts w:ascii="宋体" w:hAnsi="宋体" w:eastAsia="宋体"/>
          <w:sz w:val="21"/>
        </w:rPr>
        <w:t>感情也要顾到哦。</w:t>
      </w:r>
    </w:p>
    <w:p w14:paraId="3BE2B2CF">
      <w:pPr>
        <w:pStyle w:val="16"/>
        <w:numPr>
          <w:ilvl w:val="0"/>
          <w:numId w:val="8"/>
        </w:numPr>
        <w:ind w:left="420" w:leftChars="0" w:hanging="420" w:firstLineChars="0"/>
        <w:rPr>
          <w:rFonts w:ascii="宋体" w:hAnsi="宋体" w:eastAsia="宋体"/>
          <w:sz w:val="21"/>
        </w:rPr>
      </w:pPr>
      <w:r>
        <w:rPr>
          <w:rFonts w:ascii="宋体" w:hAnsi="宋体" w:eastAsia="宋体"/>
          <w:sz w:val="21"/>
        </w:rPr>
        <w:t>（失眠）很久没谈男人，所以会失眠。</w:t>
      </w:r>
    </w:p>
    <w:p w14:paraId="45C72F96">
      <w:pPr>
        <w:pStyle w:val="16"/>
        <w:numPr>
          <w:ilvl w:val="0"/>
          <w:numId w:val="8"/>
        </w:numPr>
        <w:ind w:left="420" w:leftChars="0" w:hanging="420" w:firstLineChars="0"/>
        <w:rPr>
          <w:rFonts w:ascii="宋体" w:hAnsi="宋体" w:eastAsia="宋体"/>
          <w:sz w:val="21"/>
        </w:rPr>
      </w:pPr>
      <w:r>
        <w:rPr>
          <w:rFonts w:ascii="宋体" w:hAnsi="宋体" w:eastAsia="宋体"/>
          <w:sz w:val="21"/>
        </w:rPr>
        <w:t>q，撩你的开场白，试探你的在线状态。</w:t>
      </w:r>
    </w:p>
    <w:p w14:paraId="6A173C9B">
      <w:pPr>
        <w:pStyle w:val="16"/>
        <w:numPr>
          <w:ilvl w:val="0"/>
          <w:numId w:val="8"/>
        </w:numPr>
        <w:ind w:left="420" w:leftChars="0" w:hanging="420" w:firstLineChars="0"/>
        <w:rPr>
          <w:rFonts w:ascii="宋体" w:hAnsi="宋体" w:eastAsia="宋体"/>
          <w:sz w:val="21"/>
        </w:rPr>
      </w:pPr>
      <w:r>
        <w:rPr>
          <w:rFonts w:ascii="宋体" w:hAnsi="宋体" w:eastAsia="宋体"/>
          <w:sz w:val="21"/>
        </w:rPr>
        <w:t>想了解你。</w:t>
      </w:r>
    </w:p>
    <w:p w14:paraId="64D717F5">
      <w:pPr>
        <w:pStyle w:val="16"/>
        <w:numPr>
          <w:ilvl w:val="0"/>
          <w:numId w:val="8"/>
        </w:numPr>
        <w:ind w:left="420" w:leftChars="0" w:hanging="420" w:firstLineChars="0"/>
        <w:rPr>
          <w:rFonts w:ascii="宋体" w:hAnsi="宋体" w:eastAsia="宋体"/>
          <w:sz w:val="21"/>
        </w:rPr>
      </w:pPr>
      <w:r>
        <w:rPr>
          <w:rFonts w:ascii="宋体" w:hAnsi="宋体" w:eastAsia="宋体"/>
          <w:sz w:val="21"/>
        </w:rPr>
        <w:t>（问工作）少打探。</w:t>
      </w:r>
    </w:p>
    <w:p w14:paraId="0373DCFB">
      <w:pPr>
        <w:pStyle w:val="16"/>
        <w:numPr>
          <w:ilvl w:val="0"/>
          <w:numId w:val="8"/>
        </w:numPr>
        <w:ind w:left="420" w:leftChars="0" w:hanging="420" w:firstLineChars="0"/>
        <w:rPr>
          <w:rFonts w:ascii="宋体" w:hAnsi="宋体" w:eastAsia="宋体"/>
          <w:sz w:val="21"/>
        </w:rPr>
      </w:pPr>
      <w:r>
        <w:rPr>
          <w:rFonts w:ascii="宋体" w:hAnsi="宋体" w:eastAsia="宋体"/>
          <w:sz w:val="21"/>
        </w:rPr>
        <w:t>（对方喝多了）还以为你需要男人。</w:t>
      </w:r>
    </w:p>
    <w:p w14:paraId="3E81BA28">
      <w:pPr>
        <w:pStyle w:val="16"/>
        <w:numPr>
          <w:ilvl w:val="0"/>
          <w:numId w:val="8"/>
        </w:numPr>
        <w:ind w:left="420" w:leftChars="0" w:hanging="420" w:firstLineChars="0"/>
        <w:rPr>
          <w:rFonts w:ascii="宋体" w:hAnsi="宋体" w:eastAsia="宋体"/>
          <w:sz w:val="21"/>
        </w:rPr>
      </w:pPr>
      <w:r>
        <w:rPr>
          <w:rFonts w:ascii="宋体" w:hAnsi="宋体" w:eastAsia="宋体"/>
          <w:sz w:val="21"/>
        </w:rPr>
        <w:t>看来只有白天搞你了（约你咖啡怎么样）。</w:t>
      </w:r>
    </w:p>
    <w:p w14:paraId="02D9FD42">
      <w:pPr>
        <w:pStyle w:val="16"/>
        <w:numPr>
          <w:ilvl w:val="0"/>
          <w:numId w:val="8"/>
        </w:numPr>
        <w:ind w:left="420" w:leftChars="0" w:hanging="420" w:firstLineChars="0"/>
        <w:rPr>
          <w:rFonts w:ascii="宋体" w:hAnsi="宋体" w:eastAsia="宋体"/>
          <w:sz w:val="21"/>
        </w:rPr>
      </w:pPr>
      <w:r>
        <w:rPr>
          <w:rFonts w:ascii="宋体" w:hAnsi="宋体" w:eastAsia="宋体"/>
          <w:sz w:val="21"/>
        </w:rPr>
        <w:t>比时间（项目）更重要的是你的想法。</w:t>
      </w:r>
    </w:p>
    <w:p w14:paraId="514D1998">
      <w:pPr>
        <w:pStyle w:val="16"/>
        <w:numPr>
          <w:ilvl w:val="0"/>
          <w:numId w:val="8"/>
        </w:numPr>
        <w:ind w:left="420" w:leftChars="0" w:hanging="420" w:firstLineChars="0"/>
        <w:rPr>
          <w:rFonts w:ascii="宋体" w:hAnsi="宋体" w:eastAsia="宋体"/>
          <w:sz w:val="21"/>
        </w:rPr>
      </w:pPr>
      <w:r>
        <w:rPr>
          <w:rFonts w:ascii="宋体" w:hAnsi="宋体" w:eastAsia="宋体"/>
          <w:sz w:val="21"/>
        </w:rPr>
        <w:t>对你的软感兴趣。</w:t>
      </w:r>
    </w:p>
    <w:p w14:paraId="708C618F"/>
    <w:p w14:paraId="2243A3F2">
      <w:pPr>
        <w:pStyle w:val="3"/>
      </w:pPr>
      <w:r>
        <w:rPr>
          <w:rFonts w:ascii="宋体" w:hAnsi="宋体" w:eastAsia="宋体"/>
          <w:sz w:val="32"/>
        </w:rPr>
        <w:t>十一、进度.txt 补充内容（按主题归类）</w:t>
      </w:r>
    </w:p>
    <w:p w14:paraId="4DC69EAF">
      <w:pPr>
        <w:pStyle w:val="4"/>
      </w:pPr>
      <w:r>
        <w:rPr>
          <w:rFonts w:ascii="宋体" w:hAnsi="宋体" w:eastAsia="宋体"/>
          <w:sz w:val="26"/>
        </w:rPr>
        <w:t>11.1 框架/推拉补充</w:t>
      </w:r>
    </w:p>
    <w:p w14:paraId="4CEF97A4">
      <w:pPr>
        <w:pStyle w:val="16"/>
        <w:numPr>
          <w:ilvl w:val="0"/>
          <w:numId w:val="8"/>
        </w:numPr>
        <w:ind w:left="420" w:leftChars="0" w:hanging="420" w:firstLineChars="0"/>
        <w:rPr>
          <w:rFonts w:ascii="宋体" w:hAnsi="宋体" w:eastAsia="宋体"/>
          <w:sz w:val="21"/>
        </w:rPr>
      </w:pPr>
      <w:r>
        <w:rPr>
          <w:rFonts w:ascii="宋体" w:hAnsi="宋体" w:eastAsia="宋体"/>
          <w:sz w:val="21"/>
        </w:rPr>
        <w:t>破费测。</w:t>
      </w:r>
    </w:p>
    <w:p w14:paraId="7EBCCB22">
      <w:pPr>
        <w:pStyle w:val="16"/>
        <w:numPr>
          <w:ilvl w:val="0"/>
          <w:numId w:val="8"/>
        </w:numPr>
        <w:ind w:left="420" w:leftChars="0" w:hanging="420" w:firstLineChars="0"/>
        <w:rPr>
          <w:rFonts w:ascii="宋体" w:hAnsi="宋体" w:eastAsia="宋体"/>
          <w:sz w:val="21"/>
        </w:rPr>
      </w:pPr>
      <w:r>
        <w:rPr>
          <w:rFonts w:ascii="宋体" w:hAnsi="宋体" w:eastAsia="宋体"/>
          <w:sz w:val="21"/>
        </w:rPr>
        <w:t>遇到难回的问题就不说话。</w:t>
      </w:r>
    </w:p>
    <w:p w14:paraId="7CA84DFD">
      <w:pPr>
        <w:pStyle w:val="16"/>
        <w:numPr>
          <w:ilvl w:val="0"/>
          <w:numId w:val="8"/>
        </w:numPr>
        <w:ind w:left="420" w:leftChars="0" w:hanging="420" w:firstLineChars="0"/>
        <w:rPr>
          <w:rFonts w:ascii="宋体" w:hAnsi="宋体" w:eastAsia="宋体"/>
          <w:sz w:val="21"/>
        </w:rPr>
      </w:pPr>
      <w:r>
        <w:rPr>
          <w:rFonts w:ascii="宋体" w:hAnsi="宋体" w:eastAsia="宋体"/>
          <w:sz w:val="21"/>
        </w:rPr>
        <w:t>感情里需要些情趣不是吗？</w:t>
      </w:r>
    </w:p>
    <w:p w14:paraId="123684E8">
      <w:pPr>
        <w:pStyle w:val="16"/>
        <w:numPr>
          <w:ilvl w:val="0"/>
          <w:numId w:val="8"/>
        </w:numPr>
        <w:ind w:left="420" w:leftChars="0" w:hanging="420" w:firstLineChars="0"/>
        <w:rPr>
          <w:rFonts w:ascii="宋体" w:hAnsi="宋体" w:eastAsia="宋体"/>
          <w:sz w:val="21"/>
        </w:rPr>
      </w:pPr>
      <w:r>
        <w:rPr>
          <w:rFonts w:ascii="宋体" w:hAnsi="宋体" w:eastAsia="宋体"/>
          <w:sz w:val="21"/>
        </w:rPr>
        <w:t>你喜欢客套严肃的感情？</w:t>
      </w:r>
    </w:p>
    <w:p w14:paraId="0B56F8C2">
      <w:pPr>
        <w:pStyle w:val="16"/>
        <w:numPr>
          <w:ilvl w:val="0"/>
          <w:numId w:val="8"/>
        </w:numPr>
        <w:ind w:left="420" w:leftChars="0" w:hanging="420" w:firstLineChars="0"/>
        <w:rPr>
          <w:rFonts w:ascii="宋体" w:hAnsi="宋体" w:eastAsia="宋体"/>
          <w:sz w:val="21"/>
        </w:rPr>
      </w:pPr>
      <w:r>
        <w:rPr>
          <w:rFonts w:ascii="宋体" w:hAnsi="宋体" w:eastAsia="宋体"/>
          <w:sz w:val="21"/>
        </w:rPr>
        <w:t>只要走的下去，迟早会互相了解'这些'的，不是吗？</w:t>
      </w:r>
    </w:p>
    <w:p w14:paraId="34601153">
      <w:pPr>
        <w:pStyle w:val="16"/>
        <w:numPr>
          <w:ilvl w:val="0"/>
          <w:numId w:val="8"/>
        </w:numPr>
        <w:ind w:left="420" w:leftChars="0" w:hanging="420" w:firstLineChars="0"/>
        <w:rPr>
          <w:rFonts w:ascii="宋体" w:hAnsi="宋体" w:eastAsia="宋体"/>
          <w:sz w:val="21"/>
        </w:rPr>
      </w:pPr>
      <w:r>
        <w:rPr>
          <w:rFonts w:ascii="宋体" w:hAnsi="宋体" w:eastAsia="宋体"/>
          <w:sz w:val="21"/>
        </w:rPr>
        <w:t>还是说你喜欢人为刻意拖慢进度？</w:t>
      </w:r>
    </w:p>
    <w:p w14:paraId="604AFEF6">
      <w:pPr>
        <w:pStyle w:val="16"/>
        <w:numPr>
          <w:ilvl w:val="0"/>
          <w:numId w:val="8"/>
        </w:numPr>
        <w:ind w:left="420" w:leftChars="0" w:hanging="420" w:firstLineChars="0"/>
        <w:rPr>
          <w:rFonts w:ascii="宋体" w:hAnsi="宋体" w:eastAsia="宋体"/>
          <w:sz w:val="21"/>
        </w:rPr>
      </w:pPr>
      <w:r>
        <w:rPr>
          <w:rFonts w:ascii="宋体" w:hAnsi="宋体" w:eastAsia="宋体"/>
          <w:sz w:val="21"/>
        </w:rPr>
        <w:t>love和sex是分离的？</w:t>
      </w:r>
    </w:p>
    <w:p w14:paraId="46D54680">
      <w:pPr>
        <w:pStyle w:val="16"/>
        <w:numPr>
          <w:ilvl w:val="0"/>
          <w:numId w:val="8"/>
        </w:numPr>
        <w:ind w:left="420" w:leftChars="0" w:hanging="420" w:firstLineChars="0"/>
        <w:rPr>
          <w:rFonts w:ascii="宋体" w:hAnsi="宋体" w:eastAsia="宋体"/>
          <w:sz w:val="21"/>
        </w:rPr>
      </w:pPr>
      <w:r>
        <w:rPr>
          <w:rFonts w:ascii="宋体" w:hAnsi="宋体" w:eastAsia="宋体"/>
          <w:sz w:val="21"/>
        </w:rPr>
        <w:t>还有越界一说？</w:t>
      </w:r>
    </w:p>
    <w:p w14:paraId="7375BC6E">
      <w:pPr>
        <w:pStyle w:val="16"/>
        <w:numPr>
          <w:ilvl w:val="0"/>
          <w:numId w:val="8"/>
        </w:numPr>
        <w:ind w:left="420" w:leftChars="0" w:hanging="420" w:firstLineChars="0"/>
        <w:rPr>
          <w:rFonts w:ascii="宋体" w:hAnsi="宋体" w:eastAsia="宋体"/>
          <w:sz w:val="21"/>
        </w:rPr>
      </w:pPr>
      <w:r>
        <w:rPr>
          <w:rFonts w:ascii="宋体" w:hAnsi="宋体" w:eastAsia="宋体"/>
          <w:sz w:val="21"/>
        </w:rPr>
        <w:t>我们是普通网友？</w:t>
      </w:r>
    </w:p>
    <w:p w14:paraId="669D583C">
      <w:pPr>
        <w:pStyle w:val="16"/>
        <w:numPr>
          <w:ilvl w:val="0"/>
          <w:numId w:val="8"/>
        </w:numPr>
        <w:ind w:left="420" w:leftChars="0" w:hanging="420" w:firstLineChars="0"/>
        <w:rPr>
          <w:rFonts w:ascii="宋体" w:hAnsi="宋体" w:eastAsia="宋体"/>
          <w:sz w:val="21"/>
        </w:rPr>
      </w:pPr>
      <w:r>
        <w:rPr>
          <w:rFonts w:ascii="宋体" w:hAnsi="宋体" w:eastAsia="宋体"/>
          <w:sz w:val="21"/>
        </w:rPr>
        <w:t>所以我一开始会问：这么远暂时没法见，是打算网恋吗？</w:t>
      </w:r>
    </w:p>
    <w:p w14:paraId="06FF724B">
      <w:pPr>
        <w:pStyle w:val="16"/>
        <w:numPr>
          <w:ilvl w:val="0"/>
          <w:numId w:val="8"/>
        </w:numPr>
        <w:ind w:left="420" w:leftChars="0" w:hanging="420" w:firstLineChars="0"/>
        <w:rPr>
          <w:rFonts w:ascii="宋体" w:hAnsi="宋体" w:eastAsia="宋体"/>
          <w:sz w:val="21"/>
        </w:rPr>
      </w:pPr>
      <w:r>
        <w:rPr>
          <w:rFonts w:ascii="宋体" w:hAnsi="宋体" w:eastAsia="宋体"/>
          <w:sz w:val="21"/>
        </w:rPr>
        <w:t>你要真想和我做普通网友，我可没那闲工夫。</w:t>
      </w:r>
    </w:p>
    <w:p w14:paraId="551B7AA1">
      <w:pPr>
        <w:pStyle w:val="16"/>
        <w:numPr>
          <w:ilvl w:val="0"/>
          <w:numId w:val="8"/>
        </w:numPr>
        <w:ind w:left="420" w:leftChars="0" w:hanging="420" w:firstLineChars="0"/>
        <w:rPr>
          <w:rFonts w:ascii="宋体" w:hAnsi="宋体" w:eastAsia="宋体"/>
          <w:sz w:val="21"/>
        </w:rPr>
      </w:pPr>
      <w:r>
        <w:rPr>
          <w:rFonts w:ascii="宋体" w:hAnsi="宋体" w:eastAsia="宋体"/>
          <w:sz w:val="21"/>
        </w:rPr>
        <w:t>哦，我觉得你意思是，我忙着泡其他妞？</w:t>
      </w:r>
    </w:p>
    <w:p w14:paraId="245C0382">
      <w:pPr>
        <w:pStyle w:val="16"/>
        <w:numPr>
          <w:ilvl w:val="0"/>
          <w:numId w:val="8"/>
        </w:numPr>
        <w:ind w:left="420" w:leftChars="0" w:hanging="420" w:firstLineChars="0"/>
        <w:rPr>
          <w:rFonts w:ascii="宋体" w:hAnsi="宋体" w:eastAsia="宋体"/>
          <w:sz w:val="21"/>
        </w:rPr>
      </w:pPr>
      <w:r>
        <w:rPr>
          <w:rFonts w:ascii="宋体" w:hAnsi="宋体" w:eastAsia="宋体"/>
          <w:sz w:val="21"/>
        </w:rPr>
        <w:t>那我也不能工作生活学习都不要了，瞬移到你面前吧。</w:t>
      </w:r>
    </w:p>
    <w:p w14:paraId="472D1F55">
      <w:pPr>
        <w:pStyle w:val="16"/>
        <w:numPr>
          <w:ilvl w:val="0"/>
          <w:numId w:val="8"/>
        </w:numPr>
        <w:ind w:left="420" w:leftChars="0" w:hanging="420" w:firstLineChars="0"/>
        <w:rPr>
          <w:rFonts w:ascii="宋体" w:hAnsi="宋体" w:eastAsia="宋体"/>
          <w:sz w:val="21"/>
        </w:rPr>
      </w:pPr>
      <w:r>
        <w:rPr>
          <w:rFonts w:ascii="宋体" w:hAnsi="宋体" w:eastAsia="宋体"/>
          <w:sz w:val="21"/>
        </w:rPr>
        <w:t>你又没安全感了。</w:t>
      </w:r>
    </w:p>
    <w:p w14:paraId="52F83143">
      <w:pPr>
        <w:pStyle w:val="16"/>
        <w:numPr>
          <w:ilvl w:val="0"/>
          <w:numId w:val="8"/>
        </w:numPr>
        <w:ind w:left="420" w:leftChars="0" w:hanging="420" w:firstLineChars="0"/>
        <w:rPr>
          <w:rFonts w:ascii="宋体" w:hAnsi="宋体" w:eastAsia="宋体"/>
          <w:sz w:val="21"/>
        </w:rPr>
      </w:pPr>
      <w:r>
        <w:rPr>
          <w:rFonts w:ascii="宋体" w:hAnsi="宋体" w:eastAsia="宋体"/>
          <w:sz w:val="21"/>
        </w:rPr>
        <w:t>你给我头上装个24小时摄像头，这样我的啥你都可以如愿以偿一直监视着了，照顾你没安全感脆弱的小心脏。</w:t>
      </w:r>
    </w:p>
    <w:p w14:paraId="266A5C3C">
      <w:pPr>
        <w:pStyle w:val="4"/>
      </w:pPr>
      <w:r>
        <w:rPr>
          <w:rFonts w:ascii="宋体" w:hAnsi="宋体" w:eastAsia="宋体"/>
          <w:sz w:val="26"/>
        </w:rPr>
        <w:t>11.2 应对有男友的情况</w:t>
      </w:r>
    </w:p>
    <w:p w14:paraId="0D4B3C2E">
      <w:pPr>
        <w:pStyle w:val="16"/>
        <w:numPr>
          <w:ilvl w:val="0"/>
          <w:numId w:val="8"/>
        </w:numPr>
        <w:ind w:left="420" w:leftChars="0" w:hanging="420" w:firstLineChars="0"/>
        <w:rPr>
          <w:rFonts w:ascii="宋体" w:hAnsi="宋体" w:eastAsia="宋体"/>
          <w:sz w:val="21"/>
        </w:rPr>
      </w:pPr>
      <w:r>
        <w:rPr>
          <w:rFonts w:ascii="宋体" w:hAnsi="宋体" w:eastAsia="宋体"/>
          <w:sz w:val="21"/>
        </w:rPr>
        <w:t>女：有男朋友——有男朋友跟要认识你有关系吗？大不了先做朋友，我也还不太了解你。真有男朋友，分手记得和我说。</w:t>
      </w:r>
    </w:p>
    <w:p w14:paraId="156C0C01">
      <w:pPr>
        <w:pStyle w:val="4"/>
      </w:pPr>
      <w:r>
        <w:rPr>
          <w:rFonts w:ascii="宋体" w:hAnsi="宋体" w:eastAsia="宋体"/>
          <w:sz w:val="26"/>
        </w:rPr>
        <w:t>11.3 调情/性张力补充</w:t>
      </w:r>
    </w:p>
    <w:p w14:paraId="6B75D6EF">
      <w:pPr>
        <w:pStyle w:val="16"/>
        <w:numPr>
          <w:ilvl w:val="0"/>
          <w:numId w:val="8"/>
        </w:numPr>
        <w:ind w:left="420" w:leftChars="0" w:hanging="420" w:firstLineChars="0"/>
        <w:rPr>
          <w:rFonts w:ascii="宋体" w:hAnsi="宋体" w:eastAsia="宋体"/>
          <w:sz w:val="21"/>
        </w:rPr>
      </w:pPr>
      <w:r>
        <w:rPr>
          <w:rFonts w:ascii="宋体" w:hAnsi="宋体" w:eastAsia="宋体"/>
          <w:sz w:val="21"/>
        </w:rPr>
        <w:t>甜妹会有咸的地方吗？不喜欢吗？</w:t>
      </w:r>
    </w:p>
    <w:p w14:paraId="5EF25D51">
      <w:pPr>
        <w:pStyle w:val="16"/>
        <w:numPr>
          <w:ilvl w:val="0"/>
          <w:numId w:val="8"/>
        </w:numPr>
        <w:ind w:left="420" w:leftChars="0" w:hanging="420" w:firstLineChars="0"/>
        <w:rPr>
          <w:rFonts w:ascii="宋体" w:hAnsi="宋体" w:eastAsia="宋体"/>
          <w:sz w:val="21"/>
        </w:rPr>
      </w:pPr>
      <w:r>
        <w:rPr>
          <w:rFonts w:ascii="宋体" w:hAnsi="宋体" w:eastAsia="宋体"/>
          <w:sz w:val="21"/>
        </w:rPr>
        <w:t>你长到我心坎上了，如果实在没找到内在的点。</w:t>
      </w:r>
    </w:p>
    <w:p w14:paraId="71508C0D">
      <w:pPr>
        <w:pStyle w:val="4"/>
      </w:pPr>
      <w:r>
        <w:rPr>
          <w:rFonts w:ascii="宋体" w:hAnsi="宋体" w:eastAsia="宋体"/>
          <w:sz w:val="26"/>
        </w:rPr>
        <w:t>11.4 关系定位/多偶说明补充</w:t>
      </w:r>
    </w:p>
    <w:p w14:paraId="561C5E20">
      <w:pPr>
        <w:pStyle w:val="16"/>
        <w:numPr>
          <w:ilvl w:val="0"/>
          <w:numId w:val="8"/>
        </w:numPr>
        <w:ind w:left="420" w:leftChars="0" w:hanging="420" w:firstLineChars="0"/>
        <w:rPr>
          <w:rFonts w:ascii="宋体" w:hAnsi="宋体" w:eastAsia="宋体"/>
          <w:sz w:val="21"/>
        </w:rPr>
      </w:pPr>
      <w:r>
        <w:rPr>
          <w:rFonts w:ascii="宋体" w:hAnsi="宋体" w:eastAsia="宋体"/>
          <w:sz w:val="21"/>
        </w:rPr>
        <w:t>你没有必要说明牌多偶的事，你可以降下比较级。你可以说：'我会去和其他女生有这种聊天的接触，但不会有肉体接触，就最多在网上聊聊天这样子。'</w:t>
      </w:r>
    </w:p>
    <w:p w14:paraId="57B1152A">
      <w:pPr>
        <w:pStyle w:val="16"/>
        <w:numPr>
          <w:ilvl w:val="0"/>
          <w:numId w:val="8"/>
        </w:numPr>
        <w:ind w:left="420" w:leftChars="0" w:hanging="420" w:firstLineChars="0"/>
        <w:rPr>
          <w:rFonts w:ascii="宋体" w:hAnsi="宋体" w:eastAsia="宋体"/>
          <w:sz w:val="21"/>
        </w:rPr>
      </w:pPr>
      <w:r>
        <w:rPr>
          <w:rFonts w:ascii="宋体" w:hAnsi="宋体" w:eastAsia="宋体"/>
          <w:sz w:val="21"/>
        </w:rPr>
        <w:t>如果她真的要了，你就说：'你是不喜欢离别的人。你谈恋爱的话，接受不了那种分手会很伤心的情况。你觉得这个恋爱关系或者结婚，就是牢靠的吗？现在离婚率都快70%了。你说这些传统的关系，不如我们现在这种浪漫关系。只要你这点不消失，我就会坚定地选择你。'</w:t>
      </w:r>
    </w:p>
    <w:p w14:paraId="776DBF6B">
      <w:pPr>
        <w:pStyle w:val="4"/>
      </w:pPr>
      <w:r>
        <w:rPr>
          <w:rFonts w:ascii="宋体" w:hAnsi="宋体" w:eastAsia="宋体"/>
          <w:sz w:val="26"/>
        </w:rPr>
        <w:t>11.5 其他补充</w:t>
      </w:r>
    </w:p>
    <w:p w14:paraId="4626AF61">
      <w:pPr>
        <w:pStyle w:val="16"/>
        <w:numPr>
          <w:ilvl w:val="0"/>
          <w:numId w:val="8"/>
        </w:numPr>
        <w:ind w:left="420" w:leftChars="0" w:hanging="420" w:firstLineChars="0"/>
        <w:rPr>
          <w:rFonts w:ascii="宋体" w:hAnsi="宋体" w:eastAsia="宋体"/>
          <w:sz w:val="21"/>
        </w:rPr>
      </w:pPr>
      <w:r>
        <w:rPr>
          <w:rFonts w:ascii="宋体" w:hAnsi="宋体" w:eastAsia="宋体"/>
          <w:sz w:val="21"/>
        </w:rPr>
        <w:t>上班族吗hh。</w:t>
      </w:r>
    </w:p>
    <w:p w14:paraId="2B818CE7">
      <w:pPr>
        <w:pStyle w:val="16"/>
        <w:numPr>
          <w:ilvl w:val="0"/>
          <w:numId w:val="8"/>
        </w:numPr>
        <w:ind w:left="420" w:leftChars="0" w:hanging="420" w:firstLineChars="0"/>
        <w:rPr>
          <w:rFonts w:ascii="宋体" w:hAnsi="宋体" w:eastAsia="宋体"/>
          <w:sz w:val="21"/>
        </w:rPr>
      </w:pPr>
      <w:r>
        <w:rPr>
          <w:rFonts w:ascii="宋体" w:hAnsi="宋体" w:eastAsia="宋体"/>
          <w:sz w:val="21"/>
        </w:rPr>
        <w:t>我们可以约一个call。sad我的主动都被拒绝了，生活需要情趣不是吗？所以我包容你也理解你，但需要你的投入度。</w:t>
      </w:r>
    </w:p>
    <w:p w14:paraId="75F8729D">
      <w:pPr>
        <w:pStyle w:val="16"/>
        <w:numPr>
          <w:ilvl w:val="0"/>
          <w:numId w:val="8"/>
        </w:numPr>
        <w:ind w:left="420" w:leftChars="0" w:hanging="420" w:firstLineChars="0"/>
        <w:rPr>
          <w:rFonts w:ascii="宋体" w:hAnsi="宋体" w:eastAsia="宋体"/>
          <w:sz w:val="21"/>
        </w:rPr>
      </w:pPr>
      <w:r>
        <w:rPr>
          <w:rFonts w:ascii="宋体" w:hAnsi="宋体" w:eastAsia="宋体"/>
          <w:sz w:val="21"/>
        </w:rPr>
        <w:t>忙完想到你，想到我什么人。</w:t>
      </w:r>
    </w:p>
    <w:p w14:paraId="5144BE51">
      <w:pPr>
        <w:pStyle w:val="16"/>
        <w:numPr>
          <w:ilvl w:val="0"/>
          <w:numId w:val="8"/>
        </w:numPr>
        <w:ind w:left="420" w:leftChars="0" w:hanging="420" w:firstLineChars="0"/>
        <w:rPr>
          <w:rFonts w:ascii="宋体" w:hAnsi="宋体" w:eastAsia="宋体"/>
          <w:sz w:val="21"/>
        </w:rPr>
      </w:pPr>
      <w:r>
        <w:rPr>
          <w:rFonts w:ascii="宋体" w:hAnsi="宋体" w:eastAsia="宋体"/>
          <w:sz w:val="21"/>
        </w:rPr>
        <w:t>漂亮话是骗人的，真诚才是必杀技。</w:t>
      </w:r>
    </w:p>
    <w:p w14:paraId="185BBEC3"/>
    <w:p w14:paraId="340FF312">
      <w:pPr>
        <w:pStyle w:val="3"/>
      </w:pPr>
      <w:r>
        <w:rPr>
          <w:rFonts w:ascii="宋体" w:hAnsi="宋体" w:eastAsia="宋体"/>
          <w:sz w:val="32"/>
        </w:rPr>
        <w:t>教练建议</w:t>
      </w:r>
    </w:p>
    <w:p w14:paraId="7DFC2150">
      <w:pPr>
        <w:pStyle w:val="16"/>
        <w:numPr>
          <w:ilvl w:val="0"/>
          <w:numId w:val="8"/>
        </w:numPr>
        <w:ind w:left="420" w:leftChars="0" w:hanging="420" w:firstLineChars="0"/>
        <w:rPr>
          <w:rFonts w:ascii="宋体" w:hAnsi="宋体" w:eastAsia="宋体"/>
          <w:sz w:val="21"/>
        </w:rPr>
      </w:pPr>
      <w:r>
        <w:rPr>
          <w:rFonts w:ascii="宋体" w:hAnsi="宋体" w:eastAsia="宋体"/>
          <w:sz w:val="21"/>
        </w:rPr>
        <w:t>初次学习请重点背诵'假评'和'框架控制'类话术。</w:t>
      </w:r>
    </w:p>
    <w:p w14:paraId="0DC2CB76">
      <w:pPr>
        <w:pStyle w:val="16"/>
        <w:numPr>
          <w:ilvl w:val="0"/>
          <w:numId w:val="8"/>
        </w:numPr>
        <w:ind w:left="420" w:leftChars="0" w:hanging="420" w:firstLineChars="0"/>
        <w:rPr>
          <w:rFonts w:ascii="宋体" w:hAnsi="宋体" w:eastAsia="宋体"/>
          <w:sz w:val="21"/>
        </w:rPr>
      </w:pPr>
      <w:r>
        <w:rPr>
          <w:rFonts w:ascii="宋体" w:hAnsi="宋体" w:eastAsia="宋体"/>
          <w:sz w:val="21"/>
        </w:rPr>
        <w:t>后期复习时，请重点通过'叙事'类话术构建属于你个人的、具有逻辑闭环的人设系统。</w:t>
      </w:r>
    </w:p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E6414C5C"/>
    <w:multiLevelType w:val="singleLevel"/>
    <w:tmpl w:val="E6414C5C"/>
    <w:lvl w:ilvl="0" w:tentative="0">
      <w:start w:val="1"/>
      <w:numFmt w:val="bullet"/>
      <w:lvlText w:val="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1">
    <w:nsid w:val="F25E0C19"/>
    <w:multiLevelType w:val="singleLevel"/>
    <w:tmpl w:val="F25E0C19"/>
    <w:lvl w:ilvl="0" w:tentative="0">
      <w:start w:val="1"/>
      <w:numFmt w:val="bullet"/>
      <w:lvlText w:val="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2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3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4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5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6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7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3"/>
  </w:num>
  <w:num w:numId="2">
    <w:abstractNumId w:val="6"/>
  </w:num>
  <w:num w:numId="3">
    <w:abstractNumId w:val="7"/>
  </w:num>
  <w:num w:numId="4">
    <w:abstractNumId w:val="4"/>
  </w:num>
  <w:num w:numId="5">
    <w:abstractNumId w:val="2"/>
  </w:num>
  <w:num w:numId="6">
    <w:abstractNumId w:val="5"/>
  </w:num>
  <w:num w:numId="7">
    <w:abstractNumId w:val="0"/>
  </w:num>
  <w:num w:numId="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doNotDisplayPageBoundaries w:val="1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E23307"/>
    <w:rsid w:val="00FC693F"/>
    <w:rsid w:val="15E822C3"/>
    <w:rsid w:val="24E95E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qFormat="1"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qFormat="1"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qFormat="1"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qFormat="1"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qFormat="1" w:unhideWhenUsed="0" w:uiPriority="67" w:semiHidden="0" w:name="Medium Grid 1 Accent 2"/>
    <w:lsdException w:unhideWhenUsed="0" w:uiPriority="68" w:semiHidden="0" w:name="Medium Grid 2 Accent 2"/>
    <w:lsdException w:qFormat="1"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qFormat="1"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qFormat="1" w:unhideWhenUsed="0" w:uiPriority="67" w:semiHidden="0" w:name="Medium Grid 1 Accent 4"/>
    <w:lsdException w:unhideWhenUsed="0" w:uiPriority="68" w:semiHidden="0" w:name="Medium Grid 2 Accent 4"/>
    <w:lsdException w:qFormat="1"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qFormat="1"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qFormat="1"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qFormat="1"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qFormat="1"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宋体" w:hAnsi="宋体" w:eastAsia="宋体" w:cstheme="minorBidi"/>
      <w:color w:val="000000"/>
      <w:sz w:val="22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000000"/>
      <w:sz w:val="32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000000"/>
      <w:sz w:val="26"/>
      <w:szCs w:val="26"/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qFormat/>
    <w:uiPriority w:val="1"/>
  </w:style>
  <w:style w:type="table" w:default="1" w:styleId="3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qFormat/>
    <w:uiPriority w:val="99"/>
    <w:pPr>
      <w:numPr>
        <w:ilvl w:val="0"/>
        <w:numId w:val="3"/>
      </w:numPr>
      <w:contextualSpacing/>
    </w:pPr>
    <w:rPr>
      <w:rFonts w:ascii="宋体" w:hAnsi="宋体" w:eastAsia="宋体"/>
      <w:color w:val="000000"/>
      <w:sz w:val="21"/>
    </w:rPr>
  </w:style>
  <w:style w:type="paragraph" w:styleId="17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qFormat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qFormat/>
    <w:uiPriority w:val="99"/>
  </w:style>
  <w:style w:type="character" w:customStyle="1" w:styleId="145">
    <w:name w:val="Body Text 2 Char"/>
    <w:basedOn w:val="132"/>
    <w:link w:val="28"/>
    <w:uiPriority w:val="99"/>
  </w:style>
  <w:style w:type="character" w:customStyle="1" w:styleId="146">
    <w:name w:val="Body Text 3 Char"/>
    <w:basedOn w:val="132"/>
    <w:link w:val="17"/>
    <w:qFormat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17</Pages>
  <Words>8139</Words>
  <Characters>8649</Characters>
  <Lines>0</Lines>
  <Paragraphs>0</Paragraphs>
  <TotalTime>16</TotalTime>
  <ScaleCrop>false</ScaleCrop>
  <LinksUpToDate>false</LinksUpToDate>
  <CharactersWithSpaces>8736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孤独</cp:lastModifiedBy>
  <dcterms:modified xsi:type="dcterms:W3CDTF">2026-07-29T04:49:02Z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eyJoZGlkIjoiMDRhZTIzYmYwZDM5YmQ1YzI3OTJmN2U5NjE1YzRhYWEiLCJ1c2VySWQiOiI0MjczODEwMDkifQ==</vt:lpwstr>
  </property>
  <property fmtid="{D5CDD505-2E9C-101B-9397-08002B2CF9AE}" pid="3" name="KSOProductBuildVer">
    <vt:lpwstr>2052-12.1.0.26895</vt:lpwstr>
  </property>
  <property fmtid="{D5CDD505-2E9C-101B-9397-08002B2CF9AE}" pid="4" name="ICV">
    <vt:lpwstr>1E959063DADF42BA8520C55FAC81DF8E_12</vt:lpwstr>
  </property>
</Properties>
</file>